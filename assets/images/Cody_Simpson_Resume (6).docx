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ocumentparentContainer"/>
        <w:tblW w:w="11918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775"/>
        <w:gridCol w:w="7143"/>
      </w:tblGrid>
      <w:tr w:rsidR="00801BE5" w14:paraId="7BBA376D" w14:textId="77777777" w:rsidTr="004018DB">
        <w:trPr>
          <w:trHeight w:val="15800"/>
          <w:tblCellSpacing w:w="0" w:type="dxa"/>
        </w:trPr>
        <w:tc>
          <w:tcPr>
            <w:tcW w:w="4775" w:type="dxa"/>
            <w:tcBorders>
              <w:bottom w:val="single" w:sz="4" w:space="0" w:color="auto"/>
            </w:tcBorders>
            <w:shd w:val="clear" w:color="auto" w:fill="F5F6F5"/>
            <w:tcMar>
              <w:top w:w="400" w:type="dxa"/>
              <w:left w:w="0" w:type="dxa"/>
              <w:bottom w:w="500" w:type="dxa"/>
              <w:right w:w="0" w:type="dxa"/>
            </w:tcMar>
            <w:hideMark/>
          </w:tcPr>
          <w:p w14:paraId="39D06078" w14:textId="09A06384" w:rsidR="0087138C" w:rsidRPr="00CD2D7E" w:rsidRDefault="009E4C51" w:rsidP="008822D1">
            <w:pPr>
              <w:pStyle w:val="documentname"/>
              <w:spacing w:after="300"/>
              <w:ind w:left="400" w:right="200"/>
              <w:rPr>
                <w:rStyle w:val="span"/>
                <w:rFonts w:eastAsia="Open Sans"/>
                <w:color w:val="000000"/>
                <w:sz w:val="36"/>
                <w:szCs w:val="36"/>
              </w:rPr>
            </w:pPr>
            <w:r w:rsidRPr="00CD2D7E">
              <w:rPr>
                <w:rStyle w:val="span"/>
                <w:rFonts w:eastAsia="Open Sans"/>
                <w:color w:val="000000"/>
                <w:sz w:val="36"/>
                <w:szCs w:val="36"/>
              </w:rPr>
              <w:t>Cody</w:t>
            </w:r>
            <w:r w:rsidRPr="00CD2D7E">
              <w:rPr>
                <w:rStyle w:val="documentparentContainerleftBox"/>
                <w:rFonts w:eastAsia="Open Sans"/>
                <w:color w:val="000000"/>
                <w:sz w:val="36"/>
                <w:szCs w:val="36"/>
                <w:shd w:val="clear" w:color="auto" w:fill="auto"/>
              </w:rPr>
              <w:t xml:space="preserve"> </w:t>
            </w:r>
            <w:r w:rsidRPr="00CD2D7E">
              <w:rPr>
                <w:rStyle w:val="span"/>
                <w:rFonts w:eastAsia="Open Sans"/>
                <w:color w:val="000000"/>
                <w:sz w:val="36"/>
                <w:szCs w:val="36"/>
              </w:rPr>
              <w:t>Simpson</w:t>
            </w:r>
          </w:p>
          <w:p w14:paraId="41420A2D" w14:textId="6E7CE810" w:rsidR="00801BE5" w:rsidRDefault="007B5140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  <w:t xml:space="preserve"> </w:t>
            </w:r>
            <w:r w:rsidR="009E4C51">
              <w:rPr>
                <w:rStyle w:val="documentparentContainerleftBox"/>
                <w:rFonts w:ascii="Open Sans" w:eastAsia="Open Sans" w:hAnsi="Open Sans" w:cs="Open Sans"/>
                <w:noProof/>
                <w:color w:val="000000"/>
                <w:shd w:val="clear" w:color="auto" w:fill="auto"/>
              </w:rPr>
              <w:drawing>
                <wp:inline distT="0" distB="0" distL="0" distR="0" wp14:anchorId="7A190502" wp14:editId="5AF2171B">
                  <wp:extent cx="3115214" cy="4571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3067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653367" cy="9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ddress"/>
              <w:tblW w:w="4504" w:type="dxa"/>
              <w:tblCellSpacing w:w="0" w:type="dxa"/>
              <w:tblInd w:w="4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99"/>
              <w:gridCol w:w="4205"/>
            </w:tblGrid>
            <w:tr w:rsidR="00801BE5" w14:paraId="1BF43713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D8D2EE0" w14:textId="695924D0" w:rsidR="00801BE5" w:rsidRDefault="009E4C51" w:rsidP="008822D1">
                  <w:pPr>
                    <w:rPr>
                      <w:rStyle w:val="documentparentContainerleftBox"/>
                      <w:rFonts w:ascii="Open Sans" w:eastAsia="Open Sans" w:hAnsi="Open Sans" w:cs="Open Sans"/>
                      <w:color w:val="000000"/>
                      <w:sz w:val="22"/>
                      <w:szCs w:val="22"/>
                      <w:shd w:val="clear" w:color="auto" w:fill="auto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10C2E5" wp14:editId="3B03145D">
                        <wp:extent cx="190125" cy="189844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2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4C4C08A3" w14:textId="6FE22664" w:rsidR="00801BE5" w:rsidRPr="007E7563" w:rsidRDefault="00285C44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8" w:history="1">
                    <w:r w:rsidR="008E0623" w:rsidRPr="007E7563">
                      <w:rPr>
                        <w:rStyle w:val="Hyperlink"/>
                        <w:rFonts w:eastAsia="Open Sans"/>
                        <w:sz w:val="20"/>
                        <w:szCs w:val="20"/>
                      </w:rPr>
                      <w:t>codysimpsonusa@gmail.com</w:t>
                    </w:r>
                  </w:hyperlink>
                </w:p>
              </w:tc>
            </w:tr>
            <w:tr w:rsidR="00801BE5" w14:paraId="78249C92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2F18FED" w14:textId="424A6F6C" w:rsidR="00801BE5" w:rsidRDefault="009E4C51" w:rsidP="008822D1">
                  <w:pPr>
                    <w:rPr>
                      <w:rStyle w:val="span"/>
                      <w:rFonts w:ascii="Open Sans" w:eastAsia="Open Sans" w:hAnsi="Open Sans" w:cs="Open Sans"/>
                      <w:color w:val="00000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6CD6C0" wp14:editId="0DC5896A">
                        <wp:extent cx="190125" cy="189844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3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082B172C" w14:textId="3116304A" w:rsidR="00801BE5" w:rsidRPr="007E7563" w:rsidRDefault="00285C44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10" w:history="1">
                    <w:r w:rsidR="00776624" w:rsidRPr="007E7563">
                      <w:rPr>
                        <w:rStyle w:val="Hyperlink"/>
                        <w:rFonts w:eastAsia="Open Sans"/>
                        <w:sz w:val="20"/>
                        <w:szCs w:val="20"/>
                      </w:rPr>
                      <w:t>531-777-6792</w:t>
                    </w:r>
                  </w:hyperlink>
                </w:p>
              </w:tc>
            </w:tr>
            <w:tr w:rsidR="00801BE5" w14:paraId="09834C42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F97769B" w14:textId="24AF53DD" w:rsidR="00801BE5" w:rsidRDefault="009E4C51" w:rsidP="008822D1">
                  <w:pPr>
                    <w:rPr>
                      <w:rStyle w:val="documenticoTxt"/>
                      <w:rFonts w:ascii="Open Sans" w:eastAsia="Open Sans" w:hAnsi="Open Sans" w:cs="Open Sans"/>
                      <w:color w:val="00000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C51B48" wp14:editId="763AF1BE">
                        <wp:extent cx="190125" cy="189844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4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60ADE050" w14:textId="14CD50EF" w:rsidR="0036284F" w:rsidRPr="007E7563" w:rsidRDefault="00285C44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12" w:history="1">
                    <w:r w:rsidR="004C68F1" w:rsidRPr="00713B70">
                      <w:rPr>
                        <w:rStyle w:val="Hyperlink"/>
                        <w:sz w:val="20"/>
                        <w:szCs w:val="20"/>
                      </w:rPr>
                      <w:t>8216 City Centre Drive La Vista, NE 68128</w:t>
                    </w:r>
                  </w:hyperlink>
                </w:p>
              </w:tc>
            </w:tr>
          </w:tbl>
          <w:p w14:paraId="0D1148BC" w14:textId="18F0074D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31E9396" wp14:editId="39DC3661">
                  <wp:extent cx="3175088" cy="28477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C0E88" w14:textId="47A8CEC1" w:rsidR="00E42AB7" w:rsidRPr="00166CE0" w:rsidRDefault="00166CE0" w:rsidP="00D7544F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166CE0">
              <w:rPr>
                <w:rStyle w:val="documentparentContainerleftBox"/>
                <w:rFonts w:eastAsia="Open Sans"/>
                <w:caps w:val="0"/>
                <w:sz w:val="20"/>
                <w:szCs w:val="20"/>
                <w:shd w:val="clear" w:color="auto" w:fill="auto"/>
              </w:rPr>
              <w:t>METROPOLITAN COMMUNITY COLLEGE</w:t>
            </w:r>
          </w:p>
          <w:p w14:paraId="37E2F8D6" w14:textId="58DC341F" w:rsidR="00E42AB7" w:rsidRPr="0027247C" w:rsidRDefault="00107162" w:rsidP="00D35B5D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Full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-St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ack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W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eb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D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evelopment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      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DB597A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proofErr w:type="gramStart"/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(</w:t>
            </w:r>
            <w:proofErr w:type="gramEnd"/>
            <w:r w:rsidR="00735011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Aug 2023)</w:t>
            </w:r>
          </w:p>
          <w:p w14:paraId="2DBA3962" w14:textId="77777777" w:rsidR="00646283" w:rsidRPr="00D7544F" w:rsidRDefault="00646283" w:rsidP="004E21DD">
            <w:pPr>
              <w:pStyle w:val="paragraphfirstparagraphparagapdiv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b/>
                <w:bCs/>
                <w:color w:val="000000"/>
                <w:sz w:val="18"/>
                <w:szCs w:val="18"/>
                <w:shd w:val="clear" w:color="auto" w:fill="auto"/>
              </w:rPr>
            </w:pPr>
          </w:p>
          <w:p w14:paraId="51BF8EEC" w14:textId="539E8E15" w:rsidR="00710D60" w:rsidRPr="00D7544F" w:rsidRDefault="00166CE0" w:rsidP="004E21DD">
            <w:pPr>
              <w:pStyle w:val="documenttxtBold"/>
              <w:spacing w:before="100" w:line="280" w:lineRule="atLeast"/>
              <w:ind w:left="403" w:right="202"/>
              <w:rPr>
                <w:rStyle w:val="span"/>
                <w:rFonts w:eastAsia="Open Sans"/>
                <w:caps/>
                <w:color w:val="000000"/>
                <w:sz w:val="20"/>
                <w:szCs w:val="20"/>
              </w:rPr>
            </w:pPr>
            <w:r w:rsidRPr="00D7544F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AIM INSTITUTE </w:t>
            </w:r>
          </w:p>
          <w:p w14:paraId="65B2E939" w14:textId="13ADACA9" w:rsidR="00831AD7" w:rsidRPr="0027247C" w:rsidRDefault="009E4C51" w:rsidP="00D35B5D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Foundations of Web Development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proofErr w:type="gramStart"/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(</w:t>
            </w:r>
            <w:proofErr w:type="gramEnd"/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May 2020)</w:t>
            </w:r>
          </w:p>
          <w:p w14:paraId="553EDF73" w14:textId="424FEE87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274E84CB" wp14:editId="0063FCA8">
                  <wp:extent cx="3175088" cy="28477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6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2DC96" w14:textId="2E8DFBBD" w:rsidR="006B413A" w:rsidRPr="00301430" w:rsidRDefault="00642C9C" w:rsidP="008822D1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Technologies</w:t>
            </w:r>
            <w:r w:rsidR="00570FDB"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/Concepts</w:t>
            </w:r>
          </w:p>
          <w:p w14:paraId="55397123" w14:textId="645CD91B" w:rsidR="006B413A" w:rsidRPr="0027247C" w:rsidRDefault="006B413A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HTM</w:t>
            </w:r>
            <w:r w:rsidR="004426F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L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5</w:t>
            </w:r>
            <w:r w:rsidR="00A0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CSS</w:t>
            </w:r>
            <w:r w:rsidR="00A0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3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JavaScript,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Python, 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jQuery,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Bootstrap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</w:t>
            </w:r>
            <w:r w:rsidR="00413992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</w:t>
            </w:r>
            <w:r w:rsidR="004D7C32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SQL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WordPress</w:t>
            </w:r>
            <w:r w:rsidR="00D01410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 ACF, Gutenberg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EDI,</w:t>
            </w:r>
            <w:r w:rsidR="00DC3127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IDE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</w:t>
            </w:r>
            <w:r w:rsidR="0061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JSON,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Help Desk, Active Directory</w:t>
            </w:r>
            <w:r w:rsidR="00C317B4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106CA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UX/UI Design,</w:t>
            </w:r>
            <w:r w:rsidR="006F1776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UCD, Google Suite,</w:t>
            </w:r>
            <w:r w:rsidR="0088322D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</w:t>
            </w:r>
            <w:r w:rsidR="00285C4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Google search, 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VS Code</w:t>
            </w:r>
            <w:r w:rsidR="00323B17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EC031F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OOP</w:t>
            </w:r>
            <w:r w:rsidR="00323B17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programming</w:t>
            </w:r>
          </w:p>
          <w:p w14:paraId="78689799" w14:textId="5EC8964F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3638C0E8" wp14:editId="33073FF3">
                  <wp:extent cx="3175088" cy="28477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CD166" w14:textId="47C69A19" w:rsidR="00801BE5" w:rsidRPr="00301430" w:rsidRDefault="009E4C51" w:rsidP="008822D1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Certifications</w:t>
            </w:r>
          </w:p>
          <w:p w14:paraId="384A29F8" w14:textId="09D87F29" w:rsidR="00801BE5" w:rsidRPr="0027247C" w:rsidRDefault="009E4C51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Foundations of Web Developmen</w:t>
            </w:r>
            <w:r w:rsidR="0029119A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t (Front-End)</w:t>
            </w:r>
          </w:p>
          <w:p w14:paraId="519310B9" w14:textId="3E5FAD64" w:rsidR="00296E7B" w:rsidRPr="0027247C" w:rsidRDefault="00296E7B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LinkedIn </w:t>
            </w:r>
            <w:r w:rsidR="006F0F07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Proficiency of</w:t>
            </w:r>
            <w:r w:rsidR="00634C8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: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Front-</w:t>
            </w:r>
            <w:r w:rsidR="001D7F1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E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nd Development</w:t>
            </w:r>
          </w:p>
          <w:p w14:paraId="124A5903" w14:textId="34B213BC" w:rsidR="00634C80" w:rsidRPr="0027247C" w:rsidRDefault="00634C80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LinkedIn Proficiency of: HTML</w:t>
            </w:r>
          </w:p>
          <w:p w14:paraId="7780EF10" w14:textId="1881554C" w:rsidR="00BD0BC8" w:rsidRPr="0027247C" w:rsidRDefault="00BD0BC8" w:rsidP="008822D1">
            <w:pPr>
              <w:pStyle w:val="p"/>
              <w:pBdr>
                <w:top w:val="nil"/>
                <w:left w:val="nil"/>
                <w:right w:val="nil"/>
                <w:between w:val="nil"/>
              </w:pBdr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LinkedIn </w:t>
            </w:r>
            <w:r w:rsidR="006F0F07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Proficiency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of</w:t>
            </w:r>
            <w:r w:rsidR="00634C80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: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CSS</w:t>
            </w:r>
          </w:p>
          <w:p w14:paraId="311DFF8D" w14:textId="528F2BB5" w:rsidR="00A83F1C" w:rsidRPr="0027247C" w:rsidRDefault="00A83F1C" w:rsidP="008822D1">
            <w:pPr>
              <w:pStyle w:val="p"/>
              <w:pBdr>
                <w:top w:val="nil"/>
                <w:left w:val="nil"/>
                <w:right w:val="nil"/>
                <w:between w:val="nil"/>
              </w:pBdr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LinkedIn Proficiency of: Java</w:t>
            </w:r>
            <w:r w:rsidR="007B6733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S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cript</w:t>
            </w:r>
          </w:p>
          <w:p w14:paraId="66C01559" w14:textId="4B23392E" w:rsidR="00801BE5" w:rsidRDefault="00311B51" w:rsidP="008822D1">
            <w:pPr>
              <w:pStyle w:val="documentparentContainerleftBoxParagraph"/>
              <w:pBdr>
                <w:top w:val="none" w:sz="0" w:space="0" w:color="auto"/>
              </w:pBdr>
              <w:shd w:val="clear" w:color="auto" w:fill="auto"/>
              <w:spacing w:line="280" w:lineRule="atLeast"/>
              <w:rPr>
                <w:rStyle w:val="documentparentContainerleftBox"/>
                <w:rFonts w:ascii="Open Sans" w:eastAsia="Open Sans" w:hAnsi="Open Sans" w:cs="Open Sans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5BB1AB9F" wp14:editId="32B4B218">
                  <wp:extent cx="3083560" cy="4571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560" cy="4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11EAC" w14:textId="60EF87A6" w:rsidR="004D7C32" w:rsidRPr="00301430" w:rsidRDefault="00311B51" w:rsidP="008822D1">
            <w:pPr>
              <w:pStyle w:val="documentsectionTitle"/>
              <w:spacing w:before="240" w:after="120"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WORK EXPERIENCE</w:t>
            </w:r>
          </w:p>
          <w:p w14:paraId="41381EE9" w14:textId="5FBA1091" w:rsidR="004D7C32" w:rsidRPr="00C22D9B" w:rsidRDefault="004D7C32" w:rsidP="00E24B3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sz w:val="22"/>
                <w:szCs w:val="22"/>
                <w:shd w:val="clear" w:color="auto" w:fill="auto"/>
              </w:rPr>
            </w:pP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AIM</w:t>
            </w:r>
            <w:r w:rsidRPr="004C007A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</w:t>
            </w: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Institute</w:t>
            </w:r>
          </w:p>
          <w:p w14:paraId="387AC596" w14:textId="0298DA00" w:rsidR="002E0046" w:rsidRDefault="001F65BD" w:rsidP="00603C2A">
            <w:pPr>
              <w:pStyle w:val="p"/>
              <w:spacing w:before="100" w:after="12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Program Coordinator, </w:t>
            </w:r>
            <w:r w:rsidR="009E199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Instructor</w:t>
            </w:r>
            <w:r w:rsidR="004607DD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</w:t>
            </w:r>
            <w:r w:rsidR="00C22D9B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and </w:t>
            </w:r>
            <w:r w:rsidR="00974577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Curriculum Developer</w:t>
            </w:r>
          </w:p>
          <w:p w14:paraId="000AA54A" w14:textId="301F3681" w:rsidR="006A5165" w:rsidRPr="0027247C" w:rsidRDefault="006A5165" w:rsidP="00CF4F48">
            <w:pPr>
              <w:pStyle w:val="p"/>
              <w:spacing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Classes</w:t>
            </w:r>
          </w:p>
          <w:p w14:paraId="2F304E84" w14:textId="77777777" w:rsidR="009E199C" w:rsidRPr="00C22D9B" w:rsidRDefault="009E199C" w:rsidP="0009633A">
            <w:pPr>
              <w:pStyle w:val="p"/>
              <w:numPr>
                <w:ilvl w:val="0"/>
                <w:numId w:val="19"/>
              </w:numPr>
              <w:spacing w:before="120"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Demystifying Tech Careers</w:t>
            </w:r>
          </w:p>
          <w:p w14:paraId="007023B9" w14:textId="3F47FA79" w:rsidR="00754C33" w:rsidRPr="007102B6" w:rsidRDefault="009E199C" w:rsidP="007102B6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Digital</w:t>
            </w:r>
            <w:r w:rsidR="009210D1"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 xml:space="preserve"> Literacy</w:t>
            </w:r>
          </w:p>
          <w:p w14:paraId="002ED620" w14:textId="4FA8EBA8" w:rsidR="00212C6C" w:rsidRPr="00C22D9B" w:rsidRDefault="00754C33" w:rsidP="00212C6C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Foundations of Web Development</w:t>
            </w:r>
          </w:p>
          <w:p w14:paraId="3C68952C" w14:textId="3DA7B503" w:rsidR="00E914F2" w:rsidRDefault="00E914F2" w:rsidP="00E914F2">
            <w:pPr>
              <w:pStyle w:val="p"/>
              <w:spacing w:line="280" w:lineRule="atLeast"/>
              <w:ind w:right="202" w:firstLine="45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Committees</w:t>
            </w:r>
          </w:p>
          <w:p w14:paraId="3529D4DB" w14:textId="73A12568" w:rsidR="00212C6C" w:rsidRPr="00C22D9B" w:rsidRDefault="00E914F2" w:rsidP="00212C6C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Curriculum Committee</w:t>
            </w:r>
          </w:p>
          <w:p w14:paraId="2BB2C5C3" w14:textId="5B4E84F9" w:rsidR="002E0046" w:rsidRPr="00C22D9B" w:rsidRDefault="00E914F2" w:rsidP="002E0046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Strategic Planning Committee</w:t>
            </w:r>
          </w:p>
          <w:p w14:paraId="69F3F1F6" w14:textId="4A438F12" w:rsidR="004E21DD" w:rsidRPr="000F2141" w:rsidRDefault="004D7C32" w:rsidP="000F2141">
            <w:pPr>
              <w:pStyle w:val="p"/>
              <w:pBdr>
                <w:bottom w:val="single" w:sz="4" w:space="1" w:color="auto"/>
              </w:pBdr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Omaha, NE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                     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July 2021 </w:t>
            </w:r>
            <w:r w:rsidR="004E21D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–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current</w:t>
            </w:r>
          </w:p>
          <w:p w14:paraId="0FB892A1" w14:textId="6033E07E" w:rsidR="007360DC" w:rsidRPr="004C007A" w:rsidRDefault="007360DC" w:rsidP="004E21D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</w:pP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Self-Employed</w:t>
            </w:r>
          </w:p>
          <w:p w14:paraId="66A685B1" w14:textId="0DA98D74" w:rsidR="008C4AE5" w:rsidRPr="0027247C" w:rsidRDefault="008C4AE5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Contractor</w:t>
            </w:r>
          </w:p>
          <w:p w14:paraId="37A8EB21" w14:textId="3E330A16" w:rsidR="004E21DD" w:rsidRPr="00603C2A" w:rsidRDefault="008C4AE5" w:rsidP="00603C2A">
            <w:pPr>
              <w:pStyle w:val="p"/>
              <w:pBdr>
                <w:bottom w:val="single" w:sz="4" w:space="1" w:color="auto"/>
              </w:pBdr>
              <w:spacing w:before="100" w:after="12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Omaha, NE </w:t>
            </w:r>
            <w:r w:rsidR="003C6D7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</w:t>
            </w:r>
            <w:r w:rsidR="003C6D7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     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July 201</w:t>
            </w:r>
            <w:r w:rsidR="007A452F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9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– </w:t>
            </w:r>
            <w:r w:rsidR="00117DF8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July 2021</w:t>
            </w:r>
          </w:p>
          <w:p w14:paraId="186F83B5" w14:textId="059CCA56" w:rsidR="007360DC" w:rsidRPr="004C007A" w:rsidRDefault="00C22D9B" w:rsidP="004E21D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</w:pP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Hill Administrative Services</w:t>
            </w:r>
          </w:p>
          <w:p w14:paraId="0E257B86" w14:textId="632EE0B6" w:rsidR="007A0EBE" w:rsidRPr="0027247C" w:rsidRDefault="007A0EBE" w:rsidP="008822D1">
            <w:pPr>
              <w:pStyle w:val="p"/>
              <w:spacing w:before="16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PC Technician</w:t>
            </w:r>
          </w:p>
          <w:p w14:paraId="6BCA000B" w14:textId="25D3053E" w:rsidR="007A0EBE" w:rsidRPr="00603C2A" w:rsidRDefault="007A0EBE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Omaha, NE</w:t>
            </w:r>
            <w:r w:rsidR="003C6D7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</w:t>
            </w:r>
            <w:r w:rsidR="00642C9C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September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2020 – </w:t>
            </w:r>
            <w:r w:rsidR="0029119A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January 2021</w:t>
            </w:r>
          </w:p>
          <w:p w14:paraId="1038E8DC" w14:textId="2F06C9AA" w:rsidR="007A0EBE" w:rsidRPr="007A0EBE" w:rsidRDefault="007A0EBE" w:rsidP="008822D1">
            <w:pPr>
              <w:pStyle w:val="p"/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20"/>
                <w:szCs w:val="20"/>
                <w:shd w:val="clear" w:color="auto" w:fill="auto"/>
              </w:rPr>
            </w:pPr>
          </w:p>
        </w:tc>
        <w:tc>
          <w:tcPr>
            <w:tcW w:w="7143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620606B" w14:textId="188EC889" w:rsidR="007360DC" w:rsidRPr="0027247C" w:rsidRDefault="0027400D" w:rsidP="007360DC">
            <w:pPr>
              <w:pStyle w:val="p"/>
              <w:spacing w:before="100" w:line="280" w:lineRule="atLeast"/>
              <w:ind w:left="400" w:right="200"/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</w:pPr>
            <w:r w:rsidRPr="0027247C"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  <w:t xml:space="preserve">TECHNICAL </w:t>
            </w:r>
            <w:r w:rsidR="007360DC" w:rsidRPr="0027247C"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  <w:t>SKILLS</w:t>
            </w:r>
          </w:p>
          <w:p w14:paraId="3EB17E77" w14:textId="5D79D99F" w:rsidR="00C82204" w:rsidRDefault="00780F00" w:rsidP="007360DC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 xml:space="preserve">Create </w:t>
            </w:r>
            <w:r w:rsidR="004607DD">
              <w:rPr>
                <w:rStyle w:val="span"/>
                <w:rFonts w:eastAsia="Open Sans"/>
                <w:sz w:val="22"/>
                <w:szCs w:val="22"/>
              </w:rPr>
              <w:t xml:space="preserve">curriculum </w:t>
            </w:r>
            <w:r>
              <w:rPr>
                <w:rStyle w:val="span"/>
                <w:rFonts w:eastAsia="Open Sans"/>
                <w:sz w:val="22"/>
                <w:szCs w:val="22"/>
              </w:rPr>
              <w:t>and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implement lesson plans,</w:t>
            </w:r>
            <w:r w:rsidR="004F5508">
              <w:rPr>
                <w:rStyle w:val="span"/>
                <w:rFonts w:eastAsia="Open Sans"/>
                <w:sz w:val="22"/>
                <w:szCs w:val="22"/>
              </w:rPr>
              <w:t xml:space="preserve"> teach,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9F272B">
              <w:rPr>
                <w:rStyle w:val="span"/>
                <w:rFonts w:eastAsia="Open Sans"/>
                <w:sz w:val="22"/>
                <w:szCs w:val="22"/>
              </w:rPr>
              <w:t>troubleshoot,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and contribute to other prospective developers’ code, instruct </w:t>
            </w:r>
            <w:r>
              <w:rPr>
                <w:rStyle w:val="span"/>
                <w:rFonts w:eastAsia="Open Sans"/>
                <w:sz w:val="22"/>
                <w:szCs w:val="22"/>
              </w:rPr>
              <w:t>rigorous courses while ensuring student comprehension of the material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>, introduce students to different areas of IT including</w:t>
            </w:r>
            <w:r w:rsidR="00C847F8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441CF2">
              <w:rPr>
                <w:rStyle w:val="span"/>
                <w:rFonts w:eastAsia="Open Sans"/>
                <w:sz w:val="22"/>
                <w:szCs w:val="22"/>
              </w:rPr>
              <w:t xml:space="preserve">Design, </w:t>
            </w:r>
            <w:r w:rsidR="00C847F8">
              <w:rPr>
                <w:rStyle w:val="span"/>
                <w:rFonts w:eastAsia="Open Sans"/>
                <w:sz w:val="22"/>
                <w:szCs w:val="22"/>
              </w:rPr>
              <w:t>Infrastructure,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Web/Software Development, </w:t>
            </w:r>
            <w:r w:rsidR="00443F8B">
              <w:rPr>
                <w:rStyle w:val="span"/>
                <w:rFonts w:eastAsia="Open Sans"/>
                <w:sz w:val="22"/>
                <w:szCs w:val="22"/>
              </w:rPr>
              <w:t>Operations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and Data.</w:t>
            </w:r>
          </w:p>
          <w:p w14:paraId="32726954" w14:textId="30D79217" w:rsidR="007360DC" w:rsidRPr="00F82882" w:rsidRDefault="00780F00" w:rsidP="007360DC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Experience </w:t>
            </w:r>
            <w:r>
              <w:rPr>
                <w:rStyle w:val="span"/>
                <w:rFonts w:eastAsia="Open Sans"/>
                <w:sz w:val="22"/>
                <w:szCs w:val="22"/>
              </w:rPr>
              <w:t>using help desk, remote desktop software and 30+ 3</w:t>
            </w:r>
            <w:r w:rsidRPr="00780F00">
              <w:rPr>
                <w:rStyle w:val="span"/>
                <w:rFonts w:eastAsia="Open Sans"/>
                <w:sz w:val="22"/>
                <w:szCs w:val="22"/>
                <w:vertAlign w:val="superscript"/>
              </w:rPr>
              <w:t>rd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party native and web applications. T</w:t>
            </w:r>
            <w:r w:rsidR="007360DC">
              <w:rPr>
                <w:rStyle w:val="span"/>
                <w:rFonts w:eastAsia="Open Sans"/>
                <w:sz w:val="22"/>
                <w:szCs w:val="22"/>
              </w:rPr>
              <w:t xml:space="preserve">roubleshoot third-party software and act as a liaison for any technical concerns with third-party applications, collaborate with third parties on major updates, </w:t>
            </w:r>
            <w:r w:rsidR="009437D9">
              <w:rPr>
                <w:rStyle w:val="span"/>
                <w:rFonts w:eastAsia="Open Sans"/>
                <w:sz w:val="22"/>
                <w:szCs w:val="22"/>
              </w:rPr>
              <w:t>contracts,</w:t>
            </w:r>
            <w:r w:rsidR="007360DC">
              <w:rPr>
                <w:rStyle w:val="span"/>
                <w:rFonts w:eastAsia="Open Sans"/>
                <w:sz w:val="22"/>
                <w:szCs w:val="22"/>
              </w:rPr>
              <w:t xml:space="preserve"> or otherwise billable expenditure</w:t>
            </w:r>
            <w:r w:rsidR="0089271F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6A3F83AB" w14:textId="000E1614" w:rsidR="007360DC" w:rsidRDefault="00780F00" w:rsidP="007360DC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 xml:space="preserve">Experience 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troubleshooting multi-function printers, phone systems, EDI code, </w:t>
            </w:r>
            <w:r w:rsidR="00C65B76">
              <w:rPr>
                <w:rStyle w:val="span"/>
                <w:rFonts w:eastAsia="Open Sans"/>
                <w:sz w:val="22"/>
                <w:szCs w:val="22"/>
              </w:rPr>
              <w:t xml:space="preserve">SQL reporting errors, 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>VPN configuration, internet connectivity, desktop/laptops/cell phones</w:t>
            </w:r>
            <w:r w:rsidR="00941528">
              <w:rPr>
                <w:rStyle w:val="span"/>
                <w:rFonts w:eastAsia="Open Sans"/>
                <w:sz w:val="22"/>
                <w:szCs w:val="22"/>
              </w:rPr>
              <w:t>/printers/phone systems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 (hardware, software, firmware),</w:t>
            </w:r>
            <w:r w:rsidR="00941528">
              <w:rPr>
                <w:rStyle w:val="span"/>
                <w:rFonts w:eastAsia="Open Sans"/>
                <w:sz w:val="22"/>
                <w:szCs w:val="22"/>
              </w:rPr>
              <w:t xml:space="preserve"> phone switchboards, basic server administration,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 distribution groups, and basic cybersecurity.</w:t>
            </w:r>
          </w:p>
          <w:p w14:paraId="083C9609" w14:textId="77777777" w:rsidR="007360DC" w:rsidRPr="00C82204" w:rsidRDefault="007360DC" w:rsidP="00A80FCB">
            <w:pPr>
              <w:spacing w:line="240" w:lineRule="auto"/>
              <w:rPr>
                <w:rStyle w:val="span"/>
                <w:rFonts w:eastAsia="Open Sans"/>
              </w:rPr>
            </w:pPr>
          </w:p>
          <w:p w14:paraId="74D004E0" w14:textId="02CDA73B" w:rsidR="00A207CA" w:rsidRPr="0027247C" w:rsidRDefault="00A207CA" w:rsidP="00A80FCB">
            <w:pPr>
              <w:pStyle w:val="p"/>
              <w:spacing w:line="240" w:lineRule="auto"/>
              <w:ind w:left="400" w:right="200"/>
              <w:rPr>
                <w:rStyle w:val="span"/>
                <w:rFonts w:eastAsia="Open Sans"/>
                <w:sz w:val="22"/>
                <w:szCs w:val="22"/>
              </w:rPr>
            </w:pPr>
            <w:r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LEADERSHIP AND</w:t>
            </w:r>
            <w:r w:rsidR="00BF2692"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 xml:space="preserve"> PROJECT </w:t>
            </w:r>
            <w:r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MANAGEMENT</w:t>
            </w:r>
          </w:p>
          <w:p w14:paraId="3BD7E392" w14:textId="1923FBB0" w:rsidR="00A207CA" w:rsidRDefault="00A207CA" w:rsidP="00C748C5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 w:rsidRPr="00F82882">
              <w:rPr>
                <w:rStyle w:val="span"/>
                <w:rFonts w:eastAsia="Open Sans"/>
                <w:sz w:val="22"/>
                <w:szCs w:val="22"/>
              </w:rPr>
              <w:t>5 years of experience planning open and closed events</w:t>
            </w:r>
            <w:r w:rsidR="00E17024">
              <w:rPr>
                <w:rStyle w:val="span"/>
                <w:rFonts w:eastAsia="Open Sans"/>
                <w:sz w:val="22"/>
                <w:szCs w:val="22"/>
              </w:rPr>
              <w:t xml:space="preserve"> (outreach, trainings, </w:t>
            </w:r>
            <w:r w:rsidR="00140034">
              <w:rPr>
                <w:rStyle w:val="span"/>
                <w:rFonts w:eastAsia="Open Sans"/>
                <w:sz w:val="22"/>
                <w:szCs w:val="22"/>
              </w:rPr>
              <w:t>social events, etc.)</w:t>
            </w:r>
            <w:r w:rsidR="003269E6">
              <w:rPr>
                <w:rStyle w:val="span"/>
                <w:rFonts w:eastAsia="Open Sans"/>
                <w:sz w:val="22"/>
                <w:szCs w:val="22"/>
              </w:rPr>
              <w:t xml:space="preserve">, 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>community engagements, maintaining schedules</w:t>
            </w:r>
            <w:r w:rsidR="0092665F">
              <w:rPr>
                <w:rStyle w:val="span"/>
                <w:rFonts w:eastAsia="Open Sans"/>
                <w:sz w:val="22"/>
                <w:szCs w:val="22"/>
              </w:rPr>
              <w:t>, ensur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e</w:t>
            </w:r>
            <w:r w:rsidR="0092665F">
              <w:rPr>
                <w:rStyle w:val="span"/>
                <w:rFonts w:eastAsia="Open Sans"/>
                <w:sz w:val="22"/>
                <w:szCs w:val="22"/>
              </w:rPr>
              <w:t xml:space="preserve"> project deadlines</w:t>
            </w:r>
            <w:r w:rsidR="003269E6">
              <w:rPr>
                <w:rStyle w:val="span"/>
                <w:rFonts w:eastAsia="Open Sans"/>
                <w:sz w:val="22"/>
                <w:szCs w:val="22"/>
              </w:rPr>
              <w:t>, public speaking to target audiences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9F272B">
              <w:rPr>
                <w:rStyle w:val="span"/>
                <w:rFonts w:eastAsia="Open Sans"/>
                <w:sz w:val="22"/>
                <w:szCs w:val="22"/>
              </w:rPr>
              <w:t>(of up to 600 individuals)</w:t>
            </w:r>
            <w:r w:rsidR="00B403C1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="009F272B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>and creat</w:t>
            </w:r>
            <w:r w:rsidR="00B403C1">
              <w:rPr>
                <w:rStyle w:val="span"/>
                <w:rFonts w:eastAsia="Open Sans"/>
                <w:sz w:val="22"/>
                <w:szCs w:val="22"/>
              </w:rPr>
              <w:t xml:space="preserve">e 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advertisements for 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events.</w:t>
            </w:r>
          </w:p>
          <w:p w14:paraId="75133AE0" w14:textId="2176AB1A" w:rsidR="002B73A0" w:rsidRPr="00F82882" w:rsidRDefault="002B73A0" w:rsidP="00C748C5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Plan outreach even</w:t>
            </w:r>
            <w:r w:rsidR="00774354">
              <w:rPr>
                <w:rStyle w:val="span"/>
                <w:rFonts w:eastAsia="Open Sans"/>
                <w:sz w:val="22"/>
                <w:szCs w:val="22"/>
              </w:rPr>
              <w:t>ts, ensure quality services rendered to clients</w:t>
            </w:r>
            <w:r w:rsidR="00FF135F">
              <w:rPr>
                <w:rStyle w:val="span"/>
                <w:rFonts w:eastAsia="Open Sans"/>
                <w:sz w:val="22"/>
                <w:szCs w:val="22"/>
              </w:rPr>
              <w:t xml:space="preserve"> outlined in program grant</w:t>
            </w:r>
            <w:r w:rsidR="00774354">
              <w:rPr>
                <w:rStyle w:val="span"/>
                <w:rFonts w:eastAsia="Open Sans"/>
                <w:sz w:val="22"/>
                <w:szCs w:val="22"/>
              </w:rPr>
              <w:t>, ensure PPI data security for students,</w:t>
            </w:r>
            <w:r w:rsidR="00FF135F">
              <w:rPr>
                <w:rStyle w:val="span"/>
                <w:rFonts w:eastAsia="Open Sans"/>
                <w:sz w:val="22"/>
                <w:szCs w:val="22"/>
              </w:rPr>
              <w:t xml:space="preserve"> file compliance reports with funders</w:t>
            </w:r>
            <w:r w:rsidR="00E17024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7198854C" w14:textId="7547981E" w:rsidR="00BF2692" w:rsidRPr="00F82882" w:rsidRDefault="00BF2692" w:rsidP="00C748C5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 w:rsidRPr="00F82882">
              <w:rPr>
                <w:rStyle w:val="span"/>
                <w:rFonts w:eastAsia="Open Sans"/>
                <w:sz w:val="22"/>
                <w:szCs w:val="22"/>
              </w:rPr>
              <w:t>Experience with cash management, safe management, bank deposits, supply ordering, scheduling, inventory management, project management, store management, opening new locations, work with/supervise 3</w:t>
            </w:r>
            <w:r w:rsidRPr="00F82882">
              <w:rPr>
                <w:rStyle w:val="span"/>
                <w:rFonts w:eastAsia="Open Sans"/>
                <w:sz w:val="22"/>
                <w:szCs w:val="22"/>
                <w:vertAlign w:val="superscript"/>
              </w:rPr>
              <w:t>rd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 parties to complete projects</w:t>
            </w:r>
            <w:r w:rsidR="00470081" w:rsidRPr="00F82882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620BA25E" w14:textId="77777777" w:rsidR="007360DC" w:rsidRPr="00F82882" w:rsidRDefault="007360DC" w:rsidP="003269E6">
            <w:pPr>
              <w:spacing w:line="240" w:lineRule="auto"/>
              <w:rPr>
                <w:b/>
                <w:i/>
                <w:iCs/>
              </w:rPr>
            </w:pPr>
          </w:p>
          <w:p w14:paraId="5031964E" w14:textId="28B5B718" w:rsidR="003F0F7C" w:rsidRDefault="003269E6" w:rsidP="007833BB">
            <w:pPr>
              <w:spacing w:line="240" w:lineRule="auto"/>
              <w:ind w:left="360"/>
              <w:rPr>
                <w:b/>
                <w:sz w:val="22"/>
                <w:szCs w:val="22"/>
              </w:rPr>
            </w:pPr>
            <w:r w:rsidRPr="0027247C">
              <w:rPr>
                <w:b/>
                <w:sz w:val="22"/>
                <w:szCs w:val="22"/>
              </w:rPr>
              <w:t>P</w:t>
            </w:r>
            <w:r w:rsidR="00212BB6" w:rsidRPr="0027247C">
              <w:rPr>
                <w:b/>
                <w:sz w:val="22"/>
                <w:szCs w:val="22"/>
              </w:rPr>
              <w:t>ROJECTS</w:t>
            </w:r>
            <w:r w:rsidR="00D01410">
              <w:rPr>
                <w:b/>
                <w:sz w:val="22"/>
                <w:szCs w:val="22"/>
              </w:rPr>
              <w:softHyphen/>
            </w:r>
            <w:r w:rsidR="00D01410">
              <w:rPr>
                <w:b/>
                <w:sz w:val="22"/>
                <w:szCs w:val="22"/>
              </w:rPr>
              <w:softHyphen/>
            </w:r>
          </w:p>
          <w:p w14:paraId="5E3DE9A9" w14:textId="793579AE" w:rsidR="00D01410" w:rsidRPr="00D01410" w:rsidRDefault="00D01410" w:rsidP="00D01410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 w:rsidRPr="00D01410">
              <w:rPr>
                <w:rStyle w:val="span"/>
                <w:rFonts w:eastAsia="Open Sans"/>
                <w:b/>
                <w:bCs/>
                <w:sz w:val="22"/>
                <w:szCs w:val="22"/>
              </w:rPr>
              <w:t>Playgrounds Website Overhaul</w:t>
            </w:r>
          </w:p>
          <w:p w14:paraId="138A045F" w14:textId="1F0024D2" w:rsidR="00D01410" w:rsidRPr="00D01410" w:rsidRDefault="00D01410" w:rsidP="00D01410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 w:rsidRPr="00D01410">
              <w:rPr>
                <w:rStyle w:val="span"/>
                <w:rFonts w:eastAsia="Open Sans"/>
                <w:sz w:val="22"/>
                <w:szCs w:val="22"/>
              </w:rPr>
              <w:t>Created the front-end code for this entire project according to the designs provided by our UX/UI Designer.</w:t>
            </w:r>
            <w:r w:rsidR="00285C44">
              <w:rPr>
                <w:rStyle w:val="span"/>
                <w:rFonts w:eastAsia="Open Sans"/>
                <w:sz w:val="22"/>
                <w:szCs w:val="22"/>
              </w:rPr>
              <w:t xml:space="preserve"> Ensure best SEO and ADA practices were followed for broad accessibility and outreach.</w:t>
            </w:r>
          </w:p>
          <w:p w14:paraId="2A85B0AC" w14:textId="77777777" w:rsidR="003F7D61" w:rsidRPr="00315FB2" w:rsidRDefault="003F7D61" w:rsidP="003F7D61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Foundations Plus</w:t>
            </w:r>
          </w:p>
          <w:p w14:paraId="65D7751F" w14:textId="77777777" w:rsidR="003F7D61" w:rsidRDefault="003F7D61" w:rsidP="003F7D61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Created the curriculum for the Foundations Plus class at AIM Institute. This class was geared to build individuals with little to no technical skill to become entry-level front-end web developers in a 100-hour course.</w:t>
            </w:r>
          </w:p>
          <w:p w14:paraId="299711AF" w14:textId="6CA82567" w:rsidR="00465420" w:rsidRPr="00315FB2" w:rsidRDefault="00465420" w:rsidP="0098429D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Large Scale Imaging</w:t>
            </w:r>
          </w:p>
          <w:p w14:paraId="46D1477C" w14:textId="58F3031C" w:rsidR="00532EA8" w:rsidRPr="00D01410" w:rsidRDefault="00465420" w:rsidP="00532EA8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Part of a team that was tasked with prepping the deployment of new PCs and other workstation hardware and imaging it to be ready for grand opening of new hospital building.</w:t>
            </w:r>
          </w:p>
          <w:p w14:paraId="07522943" w14:textId="70867902" w:rsidR="00CD2D7E" w:rsidRPr="00301430" w:rsidRDefault="00CD2D7E" w:rsidP="00B917EF">
            <w:pPr>
              <w:pBdr>
                <w:bottom w:val="single" w:sz="4" w:space="1" w:color="000000"/>
              </w:pBdr>
              <w:spacing w:before="360" w:line="240" w:lineRule="auto"/>
              <w:jc w:val="center"/>
              <w:rPr>
                <w:b/>
                <w:i/>
                <w:iCs/>
              </w:rPr>
            </w:pPr>
            <w:r w:rsidRPr="00301430">
              <w:rPr>
                <w:b/>
                <w:i/>
                <w:iCs/>
              </w:rPr>
              <w:t>Clifton StrengthsFinder</w:t>
            </w:r>
          </w:p>
          <w:p w14:paraId="29DC0DCB" w14:textId="77777777" w:rsidR="00CD2D7E" w:rsidRPr="00F82882" w:rsidRDefault="00CD2D7E" w:rsidP="00CD2D7E">
            <w:pPr>
              <w:pBdr>
                <w:bottom w:val="single" w:sz="4" w:space="1" w:color="000000"/>
              </w:pBdr>
              <w:spacing w:line="240" w:lineRule="auto"/>
              <w:jc w:val="center"/>
              <w:rPr>
                <w:b/>
                <w:i/>
                <w:iCs/>
                <w:sz w:val="12"/>
                <w:szCs w:val="12"/>
              </w:rPr>
            </w:pPr>
          </w:p>
          <w:p w14:paraId="6626DB5C" w14:textId="4E96B95E" w:rsidR="00CD2D7E" w:rsidRPr="00CD2D7E" w:rsidRDefault="00CD2D7E" w:rsidP="00CD2D7E">
            <w:pPr>
              <w:pBdr>
                <w:bottom w:val="single" w:sz="4" w:space="1" w:color="000000"/>
              </w:pBdr>
              <w:spacing w:line="240" w:lineRule="auto"/>
              <w:jc w:val="center"/>
              <w:rPr>
                <w:rStyle w:val="documenttxtItl"/>
                <w:i w:val="0"/>
                <w:iCs w:val="0"/>
              </w:rPr>
            </w:pPr>
            <w:r w:rsidRPr="00301430">
              <w:rPr>
                <w:b/>
                <w:sz w:val="22"/>
                <w:szCs w:val="22"/>
              </w:rPr>
              <w:t xml:space="preserve"> </w:t>
            </w:r>
            <w:r w:rsidRPr="00C752C5">
              <w:rPr>
                <w:sz w:val="22"/>
                <w:szCs w:val="22"/>
              </w:rPr>
              <w:t>Responsibility | Command | Ideation | Input | Adaptability</w:t>
            </w:r>
          </w:p>
        </w:tc>
      </w:tr>
    </w:tbl>
    <w:p w14:paraId="31ED5D17" w14:textId="77777777" w:rsidR="00801BE5" w:rsidRDefault="009E4C51">
      <w:pPr>
        <w:spacing w:line="20" w:lineRule="auto"/>
        <w:rPr>
          <w:rFonts w:ascii="Open Sans" w:eastAsia="Open Sans" w:hAnsi="Open Sans" w:cs="Open Sans"/>
          <w:color w:val="000000"/>
          <w:sz w:val="22"/>
          <w:szCs w:val="22"/>
        </w:rPr>
      </w:pPr>
      <w:r>
        <w:rPr>
          <w:color w:val="FFFFFF"/>
          <w:sz w:val="2"/>
        </w:rPr>
        <w:t>.</w:t>
      </w:r>
    </w:p>
    <w:sectPr w:rsidR="00801BE5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1" w:fontKey="{2D71A0DF-AE86-497C-A515-93A370679173}"/>
    <w:embedBold r:id="rId2" w:fontKey="{C46519CD-5D18-46FC-8788-5D9A78F85BEC}"/>
    <w:embedItalic r:id="rId3" w:fontKey="{9126038B-D931-4174-93E7-808852FEE44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47EE549-BFF9-4ACC-BBEB-B6B9777CF30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F546A20-EB45-4369-8A5C-03D718044F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861"/>
    <w:multiLevelType w:val="multilevel"/>
    <w:tmpl w:val="A3D0D8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260693"/>
    <w:multiLevelType w:val="hybridMultilevel"/>
    <w:tmpl w:val="A510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5154B"/>
    <w:multiLevelType w:val="hybridMultilevel"/>
    <w:tmpl w:val="110E94F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0AAB72EE"/>
    <w:multiLevelType w:val="hybridMultilevel"/>
    <w:tmpl w:val="EDA2EB2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BD9067F"/>
    <w:multiLevelType w:val="hybridMultilevel"/>
    <w:tmpl w:val="DE78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924A5"/>
    <w:multiLevelType w:val="multilevel"/>
    <w:tmpl w:val="0BD2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D3CBB"/>
    <w:multiLevelType w:val="multilevel"/>
    <w:tmpl w:val="2176017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921965"/>
    <w:multiLevelType w:val="hybridMultilevel"/>
    <w:tmpl w:val="C2247D1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8" w15:restartNumberingAfterBreak="0">
    <w:nsid w:val="261657B8"/>
    <w:multiLevelType w:val="hybridMultilevel"/>
    <w:tmpl w:val="67B04FAA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9" w15:restartNumberingAfterBreak="0">
    <w:nsid w:val="262D4777"/>
    <w:multiLevelType w:val="hybridMultilevel"/>
    <w:tmpl w:val="CB44A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66584"/>
    <w:multiLevelType w:val="hybridMultilevel"/>
    <w:tmpl w:val="8EAAB74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2E6B69CD"/>
    <w:multiLevelType w:val="hybridMultilevel"/>
    <w:tmpl w:val="565A1A1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2" w15:restartNumberingAfterBreak="0">
    <w:nsid w:val="2E6C1BA5"/>
    <w:multiLevelType w:val="hybridMultilevel"/>
    <w:tmpl w:val="6A1068B6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2F417F34"/>
    <w:multiLevelType w:val="hybridMultilevel"/>
    <w:tmpl w:val="1CF89FA6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3203648C"/>
    <w:multiLevelType w:val="hybridMultilevel"/>
    <w:tmpl w:val="4B043A0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35134DBA"/>
    <w:multiLevelType w:val="hybridMultilevel"/>
    <w:tmpl w:val="32123C3C"/>
    <w:lvl w:ilvl="0" w:tplc="0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6" w15:restartNumberingAfterBreak="0">
    <w:nsid w:val="41BE63AE"/>
    <w:multiLevelType w:val="hybridMultilevel"/>
    <w:tmpl w:val="A6D02DA8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46782D50"/>
    <w:multiLevelType w:val="hybridMultilevel"/>
    <w:tmpl w:val="0ACA4C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F053FB8"/>
    <w:multiLevelType w:val="hybridMultilevel"/>
    <w:tmpl w:val="76E0C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A276F"/>
    <w:multiLevelType w:val="hybridMultilevel"/>
    <w:tmpl w:val="EA4E3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921B60"/>
    <w:multiLevelType w:val="hybridMultilevel"/>
    <w:tmpl w:val="B7B6662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6FDE6210"/>
    <w:multiLevelType w:val="hybridMultilevel"/>
    <w:tmpl w:val="8B629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E1289E"/>
    <w:multiLevelType w:val="hybridMultilevel"/>
    <w:tmpl w:val="5E48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E964C7"/>
    <w:multiLevelType w:val="hybridMultilevel"/>
    <w:tmpl w:val="DF14B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435D31"/>
    <w:multiLevelType w:val="multilevel"/>
    <w:tmpl w:val="C194F08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3359094">
    <w:abstractNumId w:val="24"/>
  </w:num>
  <w:num w:numId="2" w16cid:durableId="1072971300">
    <w:abstractNumId w:val="6"/>
  </w:num>
  <w:num w:numId="3" w16cid:durableId="1449738713">
    <w:abstractNumId w:val="17"/>
  </w:num>
  <w:num w:numId="4" w16cid:durableId="142280323">
    <w:abstractNumId w:val="10"/>
  </w:num>
  <w:num w:numId="5" w16cid:durableId="1680933257">
    <w:abstractNumId w:val="13"/>
  </w:num>
  <w:num w:numId="6" w16cid:durableId="1246111376">
    <w:abstractNumId w:val="7"/>
  </w:num>
  <w:num w:numId="7" w16cid:durableId="303241070">
    <w:abstractNumId w:val="23"/>
  </w:num>
  <w:num w:numId="8" w16cid:durableId="1154295913">
    <w:abstractNumId w:val="12"/>
  </w:num>
  <w:num w:numId="9" w16cid:durableId="571893150">
    <w:abstractNumId w:val="8"/>
  </w:num>
  <w:num w:numId="10" w16cid:durableId="2093893487">
    <w:abstractNumId w:val="22"/>
  </w:num>
  <w:num w:numId="11" w16cid:durableId="98450590">
    <w:abstractNumId w:val="0"/>
  </w:num>
  <w:num w:numId="12" w16cid:durableId="703754698">
    <w:abstractNumId w:val="18"/>
  </w:num>
  <w:num w:numId="13" w16cid:durableId="351341604">
    <w:abstractNumId w:val="19"/>
  </w:num>
  <w:num w:numId="14" w16cid:durableId="568149038">
    <w:abstractNumId w:val="1"/>
  </w:num>
  <w:num w:numId="15" w16cid:durableId="1322391370">
    <w:abstractNumId w:val="11"/>
  </w:num>
  <w:num w:numId="16" w16cid:durableId="1610967667">
    <w:abstractNumId w:val="9"/>
  </w:num>
  <w:num w:numId="17" w16cid:durableId="719716505">
    <w:abstractNumId w:val="4"/>
  </w:num>
  <w:num w:numId="18" w16cid:durableId="997466096">
    <w:abstractNumId w:val="15"/>
  </w:num>
  <w:num w:numId="19" w16cid:durableId="1776320174">
    <w:abstractNumId w:val="16"/>
  </w:num>
  <w:num w:numId="20" w16cid:durableId="606230202">
    <w:abstractNumId w:val="21"/>
  </w:num>
  <w:num w:numId="21" w16cid:durableId="1948543759">
    <w:abstractNumId w:val="2"/>
  </w:num>
  <w:num w:numId="22" w16cid:durableId="749428188">
    <w:abstractNumId w:val="3"/>
  </w:num>
  <w:num w:numId="23" w16cid:durableId="1383872505">
    <w:abstractNumId w:val="14"/>
  </w:num>
  <w:num w:numId="24" w16cid:durableId="1038555434">
    <w:abstractNumId w:val="5"/>
  </w:num>
  <w:num w:numId="25" w16cid:durableId="210098321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E5"/>
    <w:rsid w:val="000418EE"/>
    <w:rsid w:val="000477FB"/>
    <w:rsid w:val="00087775"/>
    <w:rsid w:val="0009633A"/>
    <w:rsid w:val="000A4967"/>
    <w:rsid w:val="000B5DD9"/>
    <w:rsid w:val="000C1EC0"/>
    <w:rsid w:val="000C6C71"/>
    <w:rsid w:val="000D5310"/>
    <w:rsid w:val="000F2141"/>
    <w:rsid w:val="00106CA3"/>
    <w:rsid w:val="00107162"/>
    <w:rsid w:val="0011234C"/>
    <w:rsid w:val="00113D3D"/>
    <w:rsid w:val="00117DF8"/>
    <w:rsid w:val="00127749"/>
    <w:rsid w:val="00140034"/>
    <w:rsid w:val="00143535"/>
    <w:rsid w:val="00144A1E"/>
    <w:rsid w:val="0016247C"/>
    <w:rsid w:val="00165C18"/>
    <w:rsid w:val="00166CE0"/>
    <w:rsid w:val="00193FA1"/>
    <w:rsid w:val="001A242E"/>
    <w:rsid w:val="001D511B"/>
    <w:rsid w:val="001D7F15"/>
    <w:rsid w:val="001E0950"/>
    <w:rsid w:val="001E35CF"/>
    <w:rsid w:val="001F1E6A"/>
    <w:rsid w:val="001F65BD"/>
    <w:rsid w:val="002000A3"/>
    <w:rsid w:val="00212106"/>
    <w:rsid w:val="00212BB6"/>
    <w:rsid w:val="00212C6C"/>
    <w:rsid w:val="0027247C"/>
    <w:rsid w:val="0027312A"/>
    <w:rsid w:val="0027400D"/>
    <w:rsid w:val="00275520"/>
    <w:rsid w:val="00285C44"/>
    <w:rsid w:val="0029119A"/>
    <w:rsid w:val="00292BD4"/>
    <w:rsid w:val="00296E7B"/>
    <w:rsid w:val="002A1183"/>
    <w:rsid w:val="002A3A2C"/>
    <w:rsid w:val="002B0498"/>
    <w:rsid w:val="002B1ECE"/>
    <w:rsid w:val="002B73A0"/>
    <w:rsid w:val="002C1254"/>
    <w:rsid w:val="002C7941"/>
    <w:rsid w:val="002D70FD"/>
    <w:rsid w:val="002E0046"/>
    <w:rsid w:val="002E01BC"/>
    <w:rsid w:val="00301430"/>
    <w:rsid w:val="00302A03"/>
    <w:rsid w:val="00306119"/>
    <w:rsid w:val="00311B51"/>
    <w:rsid w:val="00313FE4"/>
    <w:rsid w:val="00315FB2"/>
    <w:rsid w:val="00323B17"/>
    <w:rsid w:val="0032610F"/>
    <w:rsid w:val="003269E6"/>
    <w:rsid w:val="00346174"/>
    <w:rsid w:val="0036284F"/>
    <w:rsid w:val="00373759"/>
    <w:rsid w:val="00385F13"/>
    <w:rsid w:val="00390183"/>
    <w:rsid w:val="0039378B"/>
    <w:rsid w:val="003A204F"/>
    <w:rsid w:val="003A4479"/>
    <w:rsid w:val="003C45E4"/>
    <w:rsid w:val="003C5250"/>
    <w:rsid w:val="003C6D7D"/>
    <w:rsid w:val="003F0F7C"/>
    <w:rsid w:val="003F7D61"/>
    <w:rsid w:val="004018DB"/>
    <w:rsid w:val="00405A86"/>
    <w:rsid w:val="00405AE8"/>
    <w:rsid w:val="00407BD7"/>
    <w:rsid w:val="00413992"/>
    <w:rsid w:val="00424327"/>
    <w:rsid w:val="00441CF2"/>
    <w:rsid w:val="004426F3"/>
    <w:rsid w:val="00443F8B"/>
    <w:rsid w:val="00454416"/>
    <w:rsid w:val="004607DD"/>
    <w:rsid w:val="00465420"/>
    <w:rsid w:val="00470081"/>
    <w:rsid w:val="00470551"/>
    <w:rsid w:val="00482649"/>
    <w:rsid w:val="004A245A"/>
    <w:rsid w:val="004C007A"/>
    <w:rsid w:val="004C3EB1"/>
    <w:rsid w:val="004C68F1"/>
    <w:rsid w:val="004C76E5"/>
    <w:rsid w:val="004D7C32"/>
    <w:rsid w:val="004E21DD"/>
    <w:rsid w:val="004F1854"/>
    <w:rsid w:val="004F5508"/>
    <w:rsid w:val="005058AA"/>
    <w:rsid w:val="005205CC"/>
    <w:rsid w:val="00525C31"/>
    <w:rsid w:val="00525E0B"/>
    <w:rsid w:val="00532274"/>
    <w:rsid w:val="00532EA8"/>
    <w:rsid w:val="005549E6"/>
    <w:rsid w:val="00556C58"/>
    <w:rsid w:val="00570FDB"/>
    <w:rsid w:val="005726F3"/>
    <w:rsid w:val="00591E97"/>
    <w:rsid w:val="0059395C"/>
    <w:rsid w:val="00594D16"/>
    <w:rsid w:val="005C13C3"/>
    <w:rsid w:val="005C4850"/>
    <w:rsid w:val="005D217E"/>
    <w:rsid w:val="005F100A"/>
    <w:rsid w:val="00603C2A"/>
    <w:rsid w:val="00612B74"/>
    <w:rsid w:val="00614541"/>
    <w:rsid w:val="00624EE5"/>
    <w:rsid w:val="00626EDE"/>
    <w:rsid w:val="00634C80"/>
    <w:rsid w:val="006354DA"/>
    <w:rsid w:val="00641353"/>
    <w:rsid w:val="00642968"/>
    <w:rsid w:val="00642C9C"/>
    <w:rsid w:val="00643EDA"/>
    <w:rsid w:val="00646283"/>
    <w:rsid w:val="00650E43"/>
    <w:rsid w:val="00664164"/>
    <w:rsid w:val="00692506"/>
    <w:rsid w:val="006A5165"/>
    <w:rsid w:val="006B413A"/>
    <w:rsid w:val="006C7569"/>
    <w:rsid w:val="006F0F07"/>
    <w:rsid w:val="006F1776"/>
    <w:rsid w:val="006F1F27"/>
    <w:rsid w:val="00707207"/>
    <w:rsid w:val="007102B6"/>
    <w:rsid w:val="00710D60"/>
    <w:rsid w:val="00713E30"/>
    <w:rsid w:val="00714980"/>
    <w:rsid w:val="007277A5"/>
    <w:rsid w:val="007323D4"/>
    <w:rsid w:val="00732A80"/>
    <w:rsid w:val="00735011"/>
    <w:rsid w:val="007360DC"/>
    <w:rsid w:val="007430DB"/>
    <w:rsid w:val="00751753"/>
    <w:rsid w:val="00752BEB"/>
    <w:rsid w:val="00754C33"/>
    <w:rsid w:val="00774354"/>
    <w:rsid w:val="00776624"/>
    <w:rsid w:val="00780F00"/>
    <w:rsid w:val="0078163B"/>
    <w:rsid w:val="007833BB"/>
    <w:rsid w:val="007A0EBE"/>
    <w:rsid w:val="007A452F"/>
    <w:rsid w:val="007B5140"/>
    <w:rsid w:val="007B6367"/>
    <w:rsid w:val="007B6733"/>
    <w:rsid w:val="007E7563"/>
    <w:rsid w:val="00801BE5"/>
    <w:rsid w:val="00824A28"/>
    <w:rsid w:val="00831AD7"/>
    <w:rsid w:val="00832719"/>
    <w:rsid w:val="00845DC5"/>
    <w:rsid w:val="00865802"/>
    <w:rsid w:val="0087138C"/>
    <w:rsid w:val="00876CC2"/>
    <w:rsid w:val="00877C5D"/>
    <w:rsid w:val="00880D3F"/>
    <w:rsid w:val="008822D1"/>
    <w:rsid w:val="00883033"/>
    <w:rsid w:val="0088322D"/>
    <w:rsid w:val="0089271F"/>
    <w:rsid w:val="008A60C1"/>
    <w:rsid w:val="008C4AE5"/>
    <w:rsid w:val="008C6971"/>
    <w:rsid w:val="008E0623"/>
    <w:rsid w:val="008E1F5D"/>
    <w:rsid w:val="008E6D15"/>
    <w:rsid w:val="00910731"/>
    <w:rsid w:val="009210D1"/>
    <w:rsid w:val="0092665F"/>
    <w:rsid w:val="00933DEA"/>
    <w:rsid w:val="00941528"/>
    <w:rsid w:val="009437D9"/>
    <w:rsid w:val="00947425"/>
    <w:rsid w:val="00974577"/>
    <w:rsid w:val="00977E80"/>
    <w:rsid w:val="0098272E"/>
    <w:rsid w:val="0098367A"/>
    <w:rsid w:val="0098429D"/>
    <w:rsid w:val="0099022B"/>
    <w:rsid w:val="00997981"/>
    <w:rsid w:val="009C11F4"/>
    <w:rsid w:val="009E199C"/>
    <w:rsid w:val="009E1B37"/>
    <w:rsid w:val="009E4C51"/>
    <w:rsid w:val="009F272B"/>
    <w:rsid w:val="009F4B97"/>
    <w:rsid w:val="00A02B74"/>
    <w:rsid w:val="00A117C1"/>
    <w:rsid w:val="00A207CA"/>
    <w:rsid w:val="00A4298A"/>
    <w:rsid w:val="00A4683A"/>
    <w:rsid w:val="00A60423"/>
    <w:rsid w:val="00A61B7A"/>
    <w:rsid w:val="00A80FCB"/>
    <w:rsid w:val="00A83F1C"/>
    <w:rsid w:val="00A84328"/>
    <w:rsid w:val="00A85123"/>
    <w:rsid w:val="00AA017D"/>
    <w:rsid w:val="00AB507F"/>
    <w:rsid w:val="00B03DD3"/>
    <w:rsid w:val="00B17E3D"/>
    <w:rsid w:val="00B27824"/>
    <w:rsid w:val="00B357BA"/>
    <w:rsid w:val="00B403C1"/>
    <w:rsid w:val="00B70C45"/>
    <w:rsid w:val="00B72723"/>
    <w:rsid w:val="00B77230"/>
    <w:rsid w:val="00B917EF"/>
    <w:rsid w:val="00BB3AFF"/>
    <w:rsid w:val="00BD0BC8"/>
    <w:rsid w:val="00BD5E6E"/>
    <w:rsid w:val="00BD6440"/>
    <w:rsid w:val="00BF2692"/>
    <w:rsid w:val="00BF5888"/>
    <w:rsid w:val="00C130A1"/>
    <w:rsid w:val="00C22A66"/>
    <w:rsid w:val="00C22D9B"/>
    <w:rsid w:val="00C317B4"/>
    <w:rsid w:val="00C5788B"/>
    <w:rsid w:val="00C65B76"/>
    <w:rsid w:val="00C748C5"/>
    <w:rsid w:val="00C752C5"/>
    <w:rsid w:val="00C75C36"/>
    <w:rsid w:val="00C82204"/>
    <w:rsid w:val="00C847F8"/>
    <w:rsid w:val="00CA6671"/>
    <w:rsid w:val="00CB3738"/>
    <w:rsid w:val="00CB52A4"/>
    <w:rsid w:val="00CB7594"/>
    <w:rsid w:val="00CC28C1"/>
    <w:rsid w:val="00CD18B4"/>
    <w:rsid w:val="00CD2D7E"/>
    <w:rsid w:val="00CD622F"/>
    <w:rsid w:val="00CF3C45"/>
    <w:rsid w:val="00CF4F48"/>
    <w:rsid w:val="00D01410"/>
    <w:rsid w:val="00D07DF3"/>
    <w:rsid w:val="00D15218"/>
    <w:rsid w:val="00D16996"/>
    <w:rsid w:val="00D17483"/>
    <w:rsid w:val="00D23338"/>
    <w:rsid w:val="00D35B5D"/>
    <w:rsid w:val="00D6367F"/>
    <w:rsid w:val="00D71524"/>
    <w:rsid w:val="00D7544F"/>
    <w:rsid w:val="00DA5AA1"/>
    <w:rsid w:val="00DB12C8"/>
    <w:rsid w:val="00DB48CA"/>
    <w:rsid w:val="00DB597A"/>
    <w:rsid w:val="00DB5D97"/>
    <w:rsid w:val="00DC183A"/>
    <w:rsid w:val="00DC3127"/>
    <w:rsid w:val="00DF3429"/>
    <w:rsid w:val="00DF7A8F"/>
    <w:rsid w:val="00E17024"/>
    <w:rsid w:val="00E24B3D"/>
    <w:rsid w:val="00E36A62"/>
    <w:rsid w:val="00E42AB7"/>
    <w:rsid w:val="00E5114A"/>
    <w:rsid w:val="00E914F2"/>
    <w:rsid w:val="00EC031F"/>
    <w:rsid w:val="00EE52AC"/>
    <w:rsid w:val="00F14DDD"/>
    <w:rsid w:val="00F17DBF"/>
    <w:rsid w:val="00F27D18"/>
    <w:rsid w:val="00F74999"/>
    <w:rsid w:val="00F74F12"/>
    <w:rsid w:val="00F82882"/>
    <w:rsid w:val="00FB6260"/>
    <w:rsid w:val="00FC1EC0"/>
    <w:rsid w:val="00FD1448"/>
    <w:rsid w:val="00FD2D67"/>
    <w:rsid w:val="00FF135F"/>
    <w:rsid w:val="00FF5726"/>
    <w:rsid w:val="28BA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5AE6"/>
  <w15:docId w15:val="{FCB9857E-E83F-45E3-BF3C-5A1AA8FB6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2"/>
      <w:szCs w:val="22"/>
    </w:rPr>
  </w:style>
  <w:style w:type="character" w:customStyle="1" w:styleId="documentparentContainerleftBox">
    <w:name w:val="document_parentContainer_leftBox"/>
    <w:basedOn w:val="DefaultParagraphFont"/>
    <w:rPr>
      <w:shd w:val="clear" w:color="auto" w:fill="F5F6F5"/>
    </w:rPr>
  </w:style>
  <w:style w:type="paragraph" w:customStyle="1" w:styleId="documentleftBoxsectionnth-child1">
    <w:name w:val="document_leftBox_section_nth-child(1)"/>
    <w:basedOn w:val="Normal"/>
  </w:style>
  <w:style w:type="paragraph" w:customStyle="1" w:styleId="PARAGRAPHNAME">
    <w:name w:val="PARAGRAPH_NAME"/>
    <w:basedOn w:val="Normal"/>
  </w:style>
  <w:style w:type="paragraph" w:customStyle="1" w:styleId="documentname">
    <w:name w:val="document_name"/>
    <w:basedOn w:val="Normal"/>
    <w:pPr>
      <w:spacing w:line="360" w:lineRule="atLeast"/>
    </w:pPr>
    <w:rPr>
      <w:sz w:val="34"/>
      <w:szCs w:val="34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whiteLine">
    <w:name w:val="whiteLine"/>
    <w:basedOn w:val="Normal"/>
    <w:pPr>
      <w:shd w:val="clear" w:color="auto" w:fill="F5F6F5"/>
      <w:spacing w:line="40" w:lineRule="atLeast"/>
    </w:pPr>
    <w:rPr>
      <w:sz w:val="4"/>
      <w:szCs w:val="4"/>
      <w:shd w:val="clear" w:color="auto" w:fill="F5F6F5"/>
    </w:rPr>
  </w:style>
  <w:style w:type="paragraph" w:customStyle="1" w:styleId="documentleftBoxsection">
    <w:name w:val="document_leftBox_section"/>
    <w:basedOn w:val="Normal"/>
    <w:pPr>
      <w:pBdr>
        <w:left w:val="none" w:sz="0" w:space="20" w:color="auto"/>
        <w:right w:val="none" w:sz="0" w:space="10" w:color="auto"/>
      </w:pBdr>
    </w:pPr>
  </w:style>
  <w:style w:type="paragraph" w:customStyle="1" w:styleId="div">
    <w:name w:val="div"/>
    <w:basedOn w:val="Normal"/>
  </w:style>
  <w:style w:type="character" w:customStyle="1" w:styleId="documenticonSvg">
    <w:name w:val="document_iconSvg"/>
    <w:basedOn w:val="DefaultParagraphFont"/>
  </w:style>
  <w:style w:type="character" w:customStyle="1" w:styleId="documenticoTxt">
    <w:name w:val="document_icoTxt"/>
    <w:basedOn w:val="DefaultParagraphFont"/>
  </w:style>
  <w:style w:type="table" w:customStyle="1" w:styleId="address">
    <w:name w:val="address"/>
    <w:basedOn w:val="TableNormal"/>
    <w:tblPr/>
  </w:style>
  <w:style w:type="paragraph" w:customStyle="1" w:styleId="documentleftBoxheading">
    <w:name w:val="document_leftBox_heading"/>
    <w:basedOn w:val="Normal"/>
  </w:style>
  <w:style w:type="paragraph" w:customStyle="1" w:styleId="documentsectionTitle">
    <w:name w:val="document_sectionTitle"/>
    <w:basedOn w:val="Normal"/>
    <w:pPr>
      <w:spacing w:line="340" w:lineRule="atLeast"/>
    </w:pPr>
    <w:rPr>
      <w:b/>
      <w:bCs/>
      <w:caps/>
      <w:color w:val="000000"/>
      <w:sz w:val="28"/>
      <w:szCs w:val="28"/>
    </w:rPr>
  </w:style>
  <w:style w:type="paragraph" w:customStyle="1" w:styleId="paragraphfirstparagraphparagapdiv">
    <w:name w:val="paragraph_firstparagraph_paragapdiv"/>
    <w:basedOn w:val="Normal"/>
    <w:rPr>
      <w:vanish/>
    </w:rPr>
  </w:style>
  <w:style w:type="paragraph" w:customStyle="1" w:styleId="documentparentContainersinglecolumn">
    <w:name w:val="document_parentContainer_singlecolumn"/>
    <w:basedOn w:val="Normal"/>
  </w:style>
  <w:style w:type="paragraph" w:customStyle="1" w:styleId="documentdispBlock">
    <w:name w:val="document_dispBlock"/>
    <w:basedOn w:val="Normal"/>
  </w:style>
  <w:style w:type="paragraph" w:customStyle="1" w:styleId="documenttxtBold">
    <w:name w:val="document_txtBold"/>
    <w:basedOn w:val="Normal"/>
    <w:rPr>
      <w:b/>
      <w:bCs/>
    </w:rPr>
  </w:style>
  <w:style w:type="character" w:customStyle="1" w:styleId="documenttxtItl">
    <w:name w:val="document_txtItl"/>
    <w:basedOn w:val="DefaultParagraphFont"/>
    <w:rPr>
      <w:i/>
      <w:iCs/>
    </w:rPr>
  </w:style>
  <w:style w:type="paragraph" w:customStyle="1" w:styleId="documenttxtItlParagraph">
    <w:name w:val="document_txtItl Paragraph"/>
    <w:basedOn w:val="Normal"/>
    <w:rPr>
      <w:i/>
      <w:iCs/>
    </w:rPr>
  </w:style>
  <w:style w:type="paragraph" w:customStyle="1" w:styleId="documentskillsparagraph">
    <w:name w:val="document_skills_paragraph"/>
    <w:basedOn w:val="Normal"/>
  </w:style>
  <w:style w:type="paragraph" w:customStyle="1" w:styleId="p">
    <w:name w:val="p"/>
    <w:basedOn w:val="Normal"/>
  </w:style>
  <w:style w:type="paragraph" w:customStyle="1" w:styleId="documentcertificateparagraph">
    <w:name w:val="document_certificate_paragraph"/>
    <w:basedOn w:val="Normal"/>
  </w:style>
  <w:style w:type="paragraph" w:customStyle="1" w:styleId="documentparentContainerleftBoxParagraph">
    <w:name w:val="document_parentContainer_leftBox Paragraph"/>
    <w:basedOn w:val="Normal"/>
    <w:pPr>
      <w:pBdr>
        <w:top w:val="none" w:sz="0" w:space="20" w:color="auto"/>
      </w:pBdr>
      <w:shd w:val="clear" w:color="auto" w:fill="F5F6F5"/>
    </w:pPr>
    <w:rPr>
      <w:shd w:val="clear" w:color="auto" w:fill="F5F6F5"/>
    </w:rPr>
  </w:style>
  <w:style w:type="character" w:customStyle="1" w:styleId="documentparentContainerrightBox">
    <w:name w:val="document_parentContainer_rightBox"/>
    <w:basedOn w:val="DefaultParagraphFont"/>
  </w:style>
  <w:style w:type="paragraph" w:customStyle="1" w:styleId="rightBoxgrayLine">
    <w:name w:val="rightBox_grayLine"/>
    <w:basedOn w:val="Normal"/>
    <w:pPr>
      <w:shd w:val="clear" w:color="auto" w:fill="E0E0E0"/>
    </w:pPr>
    <w:rPr>
      <w:shd w:val="clear" w:color="auto" w:fill="E0E0E0"/>
    </w:rPr>
  </w:style>
  <w:style w:type="paragraph" w:customStyle="1" w:styleId="documentsinglecolumnjobtitle">
    <w:name w:val="document_singlecolumn_jobtitle"/>
    <w:basedOn w:val="Normal"/>
    <w:rPr>
      <w:caps/>
    </w:rPr>
  </w:style>
  <w:style w:type="table" w:customStyle="1" w:styleId="documentparentContainer">
    <w:name w:val="document_parentContainer"/>
    <w:basedOn w:val="TableNormal"/>
    <w:tblPr/>
  </w:style>
  <w:style w:type="character" w:customStyle="1" w:styleId="Heading2Char">
    <w:name w:val="Heading 2 Char"/>
    <w:basedOn w:val="DefaultParagraphFont"/>
    <w:link w:val="Heading2"/>
    <w:rsid w:val="00311B51"/>
    <w:rPr>
      <w:b/>
      <w:bCs/>
      <w:iCs/>
      <w:sz w:val="36"/>
      <w:szCs w:val="36"/>
    </w:rPr>
  </w:style>
  <w:style w:type="paragraph" w:styleId="ListParagraph">
    <w:name w:val="List Paragraph"/>
    <w:basedOn w:val="Normal"/>
    <w:uiPriority w:val="34"/>
    <w:qFormat/>
    <w:rsid w:val="00614541"/>
    <w:pPr>
      <w:ind w:left="720"/>
      <w:contextualSpacing/>
    </w:pPr>
  </w:style>
  <w:style w:type="table" w:styleId="TableGrid">
    <w:name w:val="Table Grid"/>
    <w:basedOn w:val="TableNormal"/>
    <w:uiPriority w:val="59"/>
    <w:rsid w:val="000877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11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1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062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32EA8"/>
    <w:pPr>
      <w:spacing w:before="100" w:beforeAutospacing="1" w:after="100" w:afterAutospacing="1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google.com/maps/place/8216+City+Centre+Dr,+La+Vista,+NE+68128/@41.1830576,-96.0429556,17z/data=!3m1!4b1!4m5!3m4!1s0x87938b6cb2875387:0xc2222838a5be0f78!8m2!3d41.1830536!4d-96.0407669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about:bla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8726F-B904-441D-8927-C6E3DD966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24713</TotalTime>
  <Pages>1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Cody Simpson</vt:lpstr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Cody Simpson</dc:title>
  <dc:creator>emily</dc:creator>
  <cp:lastModifiedBy>Cody Simpson</cp:lastModifiedBy>
  <cp:revision>205</cp:revision>
  <cp:lastPrinted>2021-10-06T20:43:00Z</cp:lastPrinted>
  <dcterms:created xsi:type="dcterms:W3CDTF">2021-02-15T18:16:00Z</dcterms:created>
  <dcterms:modified xsi:type="dcterms:W3CDTF">2022-05-14T14:19:00Z</dcterms:modified>
</cp:coreProperties>
</file>