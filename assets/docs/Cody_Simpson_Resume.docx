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ocumentparentContainer"/>
        <w:tblW w:w="11918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775"/>
        <w:gridCol w:w="7143"/>
      </w:tblGrid>
      <w:tr w:rsidR="00801BE5" w14:paraId="7BBA376D" w14:textId="77777777" w:rsidTr="004018DB">
        <w:trPr>
          <w:trHeight w:val="15800"/>
          <w:tblCellSpacing w:w="0" w:type="dxa"/>
        </w:trPr>
        <w:tc>
          <w:tcPr>
            <w:tcW w:w="4775" w:type="dxa"/>
            <w:tcBorders>
              <w:bottom w:val="single" w:sz="4" w:space="0" w:color="auto"/>
            </w:tcBorders>
            <w:shd w:val="clear" w:color="auto" w:fill="F5F6F5"/>
            <w:tcMar>
              <w:top w:w="400" w:type="dxa"/>
              <w:left w:w="0" w:type="dxa"/>
              <w:bottom w:w="500" w:type="dxa"/>
              <w:right w:w="0" w:type="dxa"/>
            </w:tcMar>
            <w:hideMark/>
          </w:tcPr>
          <w:p w14:paraId="39D06078" w14:textId="09A06384" w:rsidR="0087138C" w:rsidRPr="00CD2D7E" w:rsidRDefault="009E4C51" w:rsidP="008822D1">
            <w:pPr>
              <w:pStyle w:val="documentname"/>
              <w:spacing w:after="300"/>
              <w:ind w:left="400" w:right="200"/>
              <w:rPr>
                <w:rStyle w:val="span"/>
                <w:rFonts w:eastAsia="Open Sans"/>
                <w:color w:val="000000"/>
                <w:sz w:val="36"/>
                <w:szCs w:val="36"/>
              </w:rPr>
            </w:pPr>
            <w:r w:rsidRPr="00CD2D7E">
              <w:rPr>
                <w:rStyle w:val="span"/>
                <w:rFonts w:eastAsia="Open Sans"/>
                <w:color w:val="000000"/>
                <w:sz w:val="36"/>
                <w:szCs w:val="36"/>
              </w:rPr>
              <w:t>Cody</w:t>
            </w:r>
            <w:r w:rsidRPr="00CD2D7E">
              <w:rPr>
                <w:rStyle w:val="documentparentContainerleftBox"/>
                <w:rFonts w:eastAsia="Open Sans"/>
                <w:color w:val="000000"/>
                <w:sz w:val="36"/>
                <w:szCs w:val="36"/>
                <w:shd w:val="clear" w:color="auto" w:fill="auto"/>
              </w:rPr>
              <w:t xml:space="preserve"> </w:t>
            </w:r>
            <w:r w:rsidRPr="00CD2D7E">
              <w:rPr>
                <w:rStyle w:val="span"/>
                <w:rFonts w:eastAsia="Open Sans"/>
                <w:color w:val="000000"/>
                <w:sz w:val="36"/>
                <w:szCs w:val="36"/>
              </w:rPr>
              <w:t>Simpson</w:t>
            </w:r>
          </w:p>
          <w:p w14:paraId="41420A2D" w14:textId="6E7CE810" w:rsidR="00801BE5" w:rsidRDefault="007B5140" w:rsidP="008822D1">
            <w:pPr>
              <w:pStyle w:val="whiteLine"/>
              <w:shd w:val="clear" w:color="auto" w:fill="auto"/>
              <w:spacing w:before="200" w:after="200"/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</w:pPr>
            <w:r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  <w:t xml:space="preserve"> </w:t>
            </w:r>
            <w:r w:rsidR="009E4C51">
              <w:rPr>
                <w:rStyle w:val="documentparentContainerleftBox"/>
                <w:rFonts w:ascii="Open Sans" w:eastAsia="Open Sans" w:hAnsi="Open Sans" w:cs="Open Sans"/>
                <w:noProof/>
                <w:color w:val="000000"/>
                <w:shd w:val="clear" w:color="auto" w:fill="auto"/>
              </w:rPr>
              <w:drawing>
                <wp:inline distT="0" distB="0" distL="0" distR="0" wp14:anchorId="7A190502" wp14:editId="5AF2171B">
                  <wp:extent cx="3115214" cy="45719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73067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6653367" cy="9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ddress"/>
              <w:tblW w:w="4504" w:type="dxa"/>
              <w:tblCellSpacing w:w="0" w:type="dxa"/>
              <w:tblInd w:w="40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99"/>
              <w:gridCol w:w="4205"/>
            </w:tblGrid>
            <w:tr w:rsidR="00801BE5" w14:paraId="1BF43713" w14:textId="77777777" w:rsidTr="004018DB">
              <w:trPr>
                <w:trHeight w:val="316"/>
                <w:tblCellSpacing w:w="0" w:type="dxa"/>
              </w:trPr>
              <w:tc>
                <w:tcPr>
                  <w:tcW w:w="2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D8D2EE0" w14:textId="695924D0" w:rsidR="00801BE5" w:rsidRDefault="009E4C51" w:rsidP="008822D1">
                  <w:pPr>
                    <w:rPr>
                      <w:rStyle w:val="documentparentContainerleftBox"/>
                      <w:rFonts w:ascii="Open Sans" w:eastAsia="Open Sans" w:hAnsi="Open Sans" w:cs="Open Sans"/>
                      <w:color w:val="000000"/>
                      <w:sz w:val="22"/>
                      <w:szCs w:val="22"/>
                      <w:shd w:val="clear" w:color="auto" w:fill="auto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710C2E5" wp14:editId="3B03145D">
                        <wp:extent cx="190125" cy="189844"/>
                        <wp:effectExtent l="0" t="0" r="0" b="0"/>
                        <wp:docPr id="100002" name="Picture 1000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002"/>
                                <pic:cNvPicPr/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125" cy="1898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05" w:type="dxa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  <w:vAlign w:val="center"/>
                  <w:hideMark/>
                </w:tcPr>
                <w:p w14:paraId="4C4C08A3" w14:textId="6FE22664" w:rsidR="00801BE5" w:rsidRPr="007E7563" w:rsidRDefault="00EC6E52" w:rsidP="008822D1">
                  <w:pPr>
                    <w:rPr>
                      <w:rStyle w:val="documenticonSvg"/>
                      <w:rFonts w:eastAsia="Open Sans"/>
                      <w:color w:val="000000"/>
                      <w:sz w:val="20"/>
                      <w:szCs w:val="20"/>
                    </w:rPr>
                  </w:pPr>
                  <w:hyperlink r:id="rId8" w:history="1">
                    <w:r w:rsidR="008E0623" w:rsidRPr="007E7563">
                      <w:rPr>
                        <w:rStyle w:val="Hyperlink"/>
                        <w:rFonts w:eastAsia="Open Sans"/>
                        <w:sz w:val="20"/>
                        <w:szCs w:val="20"/>
                      </w:rPr>
                      <w:t>codysimpsonusa@gmail.com</w:t>
                    </w:r>
                  </w:hyperlink>
                </w:p>
              </w:tc>
            </w:tr>
            <w:tr w:rsidR="00801BE5" w14:paraId="78249C92" w14:textId="77777777" w:rsidTr="004018DB">
              <w:trPr>
                <w:trHeight w:val="316"/>
                <w:tblCellSpacing w:w="0" w:type="dxa"/>
              </w:trPr>
              <w:tc>
                <w:tcPr>
                  <w:tcW w:w="2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2F18FED" w14:textId="424A6F6C" w:rsidR="00801BE5" w:rsidRDefault="009E4C51" w:rsidP="008822D1">
                  <w:pPr>
                    <w:rPr>
                      <w:rStyle w:val="span"/>
                      <w:rFonts w:ascii="Open Sans" w:eastAsia="Open Sans" w:hAnsi="Open Sans" w:cs="Open Sans"/>
                      <w:color w:val="000000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A6CD6C0" wp14:editId="0DC5896A">
                        <wp:extent cx="190125" cy="189844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003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125" cy="1898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05" w:type="dxa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  <w:vAlign w:val="center"/>
                  <w:hideMark/>
                </w:tcPr>
                <w:p w14:paraId="082B172C" w14:textId="3116304A" w:rsidR="00801BE5" w:rsidRPr="007E7563" w:rsidRDefault="00EC6E52" w:rsidP="008822D1">
                  <w:pPr>
                    <w:rPr>
                      <w:rStyle w:val="documenticonSvg"/>
                      <w:rFonts w:eastAsia="Open Sans"/>
                      <w:color w:val="000000"/>
                      <w:sz w:val="20"/>
                      <w:szCs w:val="20"/>
                    </w:rPr>
                  </w:pPr>
                  <w:hyperlink r:id="rId10" w:history="1">
                    <w:r w:rsidR="00776624" w:rsidRPr="007E7563">
                      <w:rPr>
                        <w:rStyle w:val="Hyperlink"/>
                        <w:rFonts w:eastAsia="Open Sans"/>
                        <w:sz w:val="20"/>
                        <w:szCs w:val="20"/>
                      </w:rPr>
                      <w:t>531-777-6792</w:t>
                    </w:r>
                  </w:hyperlink>
                </w:p>
              </w:tc>
            </w:tr>
            <w:tr w:rsidR="00801BE5" w14:paraId="09834C42" w14:textId="77777777" w:rsidTr="004018DB">
              <w:trPr>
                <w:trHeight w:val="316"/>
                <w:tblCellSpacing w:w="0" w:type="dxa"/>
              </w:trPr>
              <w:tc>
                <w:tcPr>
                  <w:tcW w:w="2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F97769B" w14:textId="24AF53DD" w:rsidR="00801BE5" w:rsidRDefault="009E4C51" w:rsidP="008822D1">
                  <w:pPr>
                    <w:rPr>
                      <w:rStyle w:val="documenticoTxt"/>
                      <w:rFonts w:ascii="Open Sans" w:eastAsia="Open Sans" w:hAnsi="Open Sans" w:cs="Open Sans"/>
                      <w:color w:val="000000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4C51B48" wp14:editId="763AF1BE">
                        <wp:extent cx="190125" cy="189844"/>
                        <wp:effectExtent l="0" t="0" r="0" b="0"/>
                        <wp:docPr id="100004" name="Picture 1000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004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125" cy="1898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05" w:type="dxa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  <w:vAlign w:val="center"/>
                  <w:hideMark/>
                </w:tcPr>
                <w:p w14:paraId="60ADE050" w14:textId="14CD50EF" w:rsidR="0036284F" w:rsidRPr="007E7563" w:rsidRDefault="00EC6E52" w:rsidP="008822D1">
                  <w:pPr>
                    <w:rPr>
                      <w:rStyle w:val="documenticonSvg"/>
                      <w:rFonts w:eastAsia="Open Sans"/>
                      <w:color w:val="000000"/>
                      <w:sz w:val="20"/>
                      <w:szCs w:val="20"/>
                    </w:rPr>
                  </w:pPr>
                  <w:hyperlink r:id="rId12" w:history="1">
                    <w:r w:rsidR="004C68F1" w:rsidRPr="00713B70">
                      <w:rPr>
                        <w:rStyle w:val="Hyperlink"/>
                        <w:sz w:val="20"/>
                        <w:szCs w:val="20"/>
                      </w:rPr>
                      <w:t>8216 City Centre Drive La Vista, NE 68128</w:t>
                    </w:r>
                  </w:hyperlink>
                </w:p>
              </w:tc>
            </w:tr>
          </w:tbl>
          <w:p w14:paraId="0D1148BC" w14:textId="18F0074D" w:rsidR="00801BE5" w:rsidRDefault="009E4C51" w:rsidP="008822D1">
            <w:pPr>
              <w:pStyle w:val="whiteLine"/>
              <w:shd w:val="clear" w:color="auto" w:fill="auto"/>
              <w:spacing w:before="200" w:after="200"/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431E9396" wp14:editId="39DC3661">
                  <wp:extent cx="3175088" cy="28477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05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88" cy="2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C0E88" w14:textId="47A8CEC1" w:rsidR="00E42AB7" w:rsidRPr="00166CE0" w:rsidRDefault="00166CE0" w:rsidP="00D7544F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166CE0">
              <w:rPr>
                <w:rStyle w:val="documentparentContainerleftBox"/>
                <w:rFonts w:eastAsia="Open Sans"/>
                <w:caps w:val="0"/>
                <w:sz w:val="20"/>
                <w:szCs w:val="20"/>
                <w:shd w:val="clear" w:color="auto" w:fill="auto"/>
              </w:rPr>
              <w:t>METROPOLITAN COMMUNITY COLLEGE</w:t>
            </w:r>
          </w:p>
          <w:p w14:paraId="37E2F8D6" w14:textId="58DC341F" w:rsidR="00E42AB7" w:rsidRPr="0027247C" w:rsidRDefault="00107162" w:rsidP="00D35B5D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Full</w:t>
            </w:r>
            <w:r w:rsidR="00883033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-St</w:t>
            </w: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ack </w:t>
            </w:r>
            <w:r w:rsidR="00883033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W</w:t>
            </w: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eb </w:t>
            </w:r>
            <w:r w:rsidR="00883033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D</w:t>
            </w: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evelopment</w:t>
            </w:r>
            <w:r w:rsidR="00D35B5D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          </w:t>
            </w:r>
            <w:r w:rsidR="006C7569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</w:t>
            </w:r>
            <w:r w:rsidR="00D35B5D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</w:t>
            </w:r>
            <w:r w:rsidR="00DB597A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</w:t>
            </w:r>
            <w:r w:rsidR="006C7569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  </w:t>
            </w:r>
            <w:r w:rsidR="00883033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(</w:t>
            </w:r>
            <w:r w:rsidR="00735011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Aug 2023)</w:t>
            </w:r>
          </w:p>
          <w:p w14:paraId="2DBA3962" w14:textId="77777777" w:rsidR="00646283" w:rsidRPr="00D7544F" w:rsidRDefault="00646283" w:rsidP="004E21DD">
            <w:pPr>
              <w:pStyle w:val="paragraphfirstparagraphparagapdiv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b/>
                <w:bCs/>
                <w:color w:val="000000"/>
                <w:sz w:val="18"/>
                <w:szCs w:val="18"/>
                <w:shd w:val="clear" w:color="auto" w:fill="auto"/>
              </w:rPr>
            </w:pPr>
          </w:p>
          <w:p w14:paraId="51BF8EEC" w14:textId="539E8E15" w:rsidR="00710D60" w:rsidRPr="00D7544F" w:rsidRDefault="00166CE0" w:rsidP="004E21DD">
            <w:pPr>
              <w:pStyle w:val="documenttxtBold"/>
              <w:spacing w:before="100" w:line="280" w:lineRule="atLeast"/>
              <w:ind w:left="403" w:right="202"/>
              <w:rPr>
                <w:rStyle w:val="span"/>
                <w:rFonts w:eastAsia="Open Sans"/>
                <w:caps/>
                <w:color w:val="000000"/>
                <w:sz w:val="20"/>
                <w:szCs w:val="20"/>
              </w:rPr>
            </w:pPr>
            <w:r w:rsidRPr="00D7544F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AIM INSTITUTE </w:t>
            </w:r>
          </w:p>
          <w:p w14:paraId="65B2E939" w14:textId="13ADACA9" w:rsidR="00831AD7" w:rsidRPr="0027247C" w:rsidRDefault="009E4C51" w:rsidP="00D35B5D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Foundations of Web Development</w:t>
            </w:r>
            <w:r w:rsidR="00D35B5D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    </w:t>
            </w:r>
            <w:r w:rsidR="006C7569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   </w:t>
            </w: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(May 2020)</w:t>
            </w:r>
          </w:p>
          <w:p w14:paraId="553EDF73" w14:textId="424FEE87" w:rsidR="00801BE5" w:rsidRDefault="009E4C51" w:rsidP="008822D1">
            <w:pPr>
              <w:pStyle w:val="whiteLine"/>
              <w:shd w:val="clear" w:color="auto" w:fill="auto"/>
              <w:spacing w:before="200" w:after="200"/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274E84CB" wp14:editId="0063FCA8">
                  <wp:extent cx="3175088" cy="28477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06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88" cy="2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2DC96" w14:textId="2E8DFBBD" w:rsidR="006B413A" w:rsidRPr="00301430" w:rsidRDefault="00642C9C" w:rsidP="008822D1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301430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Technologies</w:t>
            </w:r>
            <w:r w:rsidR="00570FDB" w:rsidRPr="00301430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/Concepts</w:t>
            </w:r>
          </w:p>
          <w:p w14:paraId="55397123" w14:textId="45EB53ED" w:rsidR="006B413A" w:rsidRPr="0027247C" w:rsidRDefault="006B413A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HTM</w:t>
            </w:r>
            <w:r w:rsidR="004426F3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L</w:t>
            </w:r>
            <w:r w:rsidR="00143535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5</w:t>
            </w:r>
            <w:r w:rsidR="00A02B74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CSS</w:t>
            </w:r>
            <w:r w:rsidR="00A02B74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3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JavaScript, </w:t>
            </w:r>
            <w:r w:rsidR="00780F0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Python, 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jQuery, </w:t>
            </w:r>
            <w:r w:rsidR="00F07E93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React, </w:t>
            </w:r>
            <w:r w:rsidR="00780F0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Bootstrap</w:t>
            </w:r>
            <w:r w:rsidR="00642C9C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,</w:t>
            </w:r>
            <w:r w:rsidR="00413992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</w:t>
            </w:r>
            <w:r w:rsidR="004D7C32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SQL</w:t>
            </w:r>
            <w:r w:rsidR="00642C9C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="00780F0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WordPress</w:t>
            </w:r>
            <w:r w:rsidR="00D01410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, ACF, Gutenberg</w:t>
            </w:r>
            <w:r w:rsidR="00780F0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="00642C9C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EDI,</w:t>
            </w:r>
            <w:r w:rsidR="00DC3127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IDE</w:t>
            </w:r>
            <w:r w:rsidR="00143535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,</w:t>
            </w:r>
            <w:r w:rsidR="00612B74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JSON,</w:t>
            </w:r>
            <w:r w:rsidR="00642C9C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Help Desk, Active Directory</w:t>
            </w:r>
            <w:r w:rsidR="00C317B4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="00106CA3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UX/UI Design,</w:t>
            </w:r>
            <w:r w:rsidR="006F1776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UCD, Google Suite,</w:t>
            </w:r>
            <w:r w:rsidR="0088322D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</w:t>
            </w:r>
            <w:r w:rsidR="00285C44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Google search, </w:t>
            </w:r>
            <w:r w:rsidR="00143535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VS Code</w:t>
            </w:r>
            <w:r w:rsidR="00323B17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="00F07E93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Object-Oriented Programming</w:t>
            </w:r>
            <w:r w:rsidR="00866DD9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, Git, Github</w:t>
            </w:r>
          </w:p>
          <w:p w14:paraId="78689799" w14:textId="5EC8964F" w:rsidR="00801BE5" w:rsidRDefault="009E4C51" w:rsidP="008822D1">
            <w:pPr>
              <w:pStyle w:val="whiteLine"/>
              <w:shd w:val="clear" w:color="auto" w:fill="auto"/>
              <w:spacing w:before="200" w:after="200"/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3638C0E8" wp14:editId="33073FF3">
                  <wp:extent cx="3175088" cy="28477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0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88" cy="2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CD166" w14:textId="47C69A19" w:rsidR="00801BE5" w:rsidRPr="00301430" w:rsidRDefault="009E4C51" w:rsidP="008822D1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301430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Certifications</w:t>
            </w:r>
          </w:p>
          <w:p w14:paraId="384A29F8" w14:textId="09D87F29" w:rsidR="00801BE5" w:rsidRPr="0027247C" w:rsidRDefault="009E4C51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Foundations of Web Developmen</w:t>
            </w:r>
            <w:r w:rsidR="0029119A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t (Front-End)</w:t>
            </w:r>
          </w:p>
          <w:p w14:paraId="519310B9" w14:textId="3E5FAD64" w:rsidR="00296E7B" w:rsidRPr="0027247C" w:rsidRDefault="00296E7B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LinkedIn </w:t>
            </w:r>
            <w:r w:rsidR="006F0F07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Proficiency of</w:t>
            </w:r>
            <w:r w:rsidR="00634C8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: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Front-</w:t>
            </w:r>
            <w:r w:rsidR="001D7F15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E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nd Development</w:t>
            </w:r>
          </w:p>
          <w:p w14:paraId="124A5903" w14:textId="34B213BC" w:rsidR="00634C80" w:rsidRPr="0027247C" w:rsidRDefault="00634C80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LinkedIn Proficiency of: HTML</w:t>
            </w:r>
          </w:p>
          <w:p w14:paraId="7780EF10" w14:textId="1881554C" w:rsidR="00BD0BC8" w:rsidRPr="0027247C" w:rsidRDefault="00BD0BC8" w:rsidP="008822D1">
            <w:pPr>
              <w:pStyle w:val="p"/>
              <w:pBdr>
                <w:top w:val="nil"/>
                <w:left w:val="nil"/>
                <w:right w:val="nil"/>
                <w:between w:val="nil"/>
              </w:pBdr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LinkedIn </w:t>
            </w:r>
            <w:r w:rsidR="006F0F07"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Proficiency</w:t>
            </w: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 of</w:t>
            </w:r>
            <w:r w:rsidR="00634C80"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:</w:t>
            </w: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 CSS</w:t>
            </w:r>
          </w:p>
          <w:p w14:paraId="311DFF8D" w14:textId="528F2BB5" w:rsidR="00A83F1C" w:rsidRPr="0027247C" w:rsidRDefault="00A83F1C" w:rsidP="008822D1">
            <w:pPr>
              <w:pStyle w:val="p"/>
              <w:pBdr>
                <w:top w:val="nil"/>
                <w:left w:val="nil"/>
                <w:right w:val="nil"/>
                <w:between w:val="nil"/>
              </w:pBdr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LinkedIn Proficiency of: Java</w:t>
            </w:r>
            <w:r w:rsidR="007B6733"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S</w:t>
            </w: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cript</w:t>
            </w:r>
          </w:p>
          <w:p w14:paraId="66C01559" w14:textId="4B23392E" w:rsidR="00801BE5" w:rsidRDefault="00311B51" w:rsidP="008822D1">
            <w:pPr>
              <w:pStyle w:val="documentparentContainerleftBoxParagraph"/>
              <w:pBdr>
                <w:top w:val="none" w:sz="0" w:space="0" w:color="auto"/>
              </w:pBdr>
              <w:shd w:val="clear" w:color="auto" w:fill="auto"/>
              <w:spacing w:line="280" w:lineRule="atLeast"/>
              <w:rPr>
                <w:rStyle w:val="documentparentContainerleftBox"/>
                <w:rFonts w:ascii="Open Sans" w:eastAsia="Open Sans" w:hAnsi="Open Sans" w:cs="Open Sans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5BB1AB9F" wp14:editId="32B4B218">
                  <wp:extent cx="3083560" cy="4571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560" cy="45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11EAC" w14:textId="60EF87A6" w:rsidR="004D7C32" w:rsidRPr="00301430" w:rsidRDefault="00311B51" w:rsidP="008822D1">
            <w:pPr>
              <w:pStyle w:val="documentsectionTitle"/>
              <w:spacing w:before="240" w:after="120" w:line="30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301430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WORK EXPERIENCE</w:t>
            </w:r>
          </w:p>
          <w:p w14:paraId="6B2BBC96" w14:textId="40C370E6" w:rsidR="00F07E93" w:rsidRDefault="00F07E93" w:rsidP="00E24B3D">
            <w:pPr>
              <w:pStyle w:val="p"/>
              <w:spacing w:before="240" w:line="280" w:lineRule="atLeast"/>
              <w:ind w:left="403" w:right="202"/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</w:pPr>
            <w:r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  <w:t>American Fence Company</w:t>
            </w:r>
          </w:p>
          <w:p w14:paraId="24CEEDFD" w14:textId="5AEBE642" w:rsidR="00F07E93" w:rsidRPr="00F07E93" w:rsidRDefault="00F07E93" w:rsidP="00F07E93">
            <w:pPr>
              <w:pStyle w:val="p"/>
              <w:spacing w:before="100" w:after="120" w:line="28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F07E93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Web Developer</w:t>
            </w:r>
          </w:p>
          <w:p w14:paraId="26ED5CE7" w14:textId="20881E3F" w:rsidR="00F07E93" w:rsidRPr="00F07E93" w:rsidRDefault="00F07E93" w:rsidP="00F07E93">
            <w:pPr>
              <w:pStyle w:val="p"/>
              <w:spacing w:before="100" w:line="280" w:lineRule="atLeast"/>
              <w:ind w:left="403" w:right="202"/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</w:pPr>
            <w:r w:rsidRPr="00F07E93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Omaha, NE </w:t>
            </w:r>
            <w:r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                              </w:t>
            </w:r>
            <w:r w:rsidRPr="00F07E93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March 2021 - current</w:t>
            </w:r>
          </w:p>
          <w:p w14:paraId="41381EE9" w14:textId="1381872E" w:rsidR="004D7C32" w:rsidRPr="00C22D9B" w:rsidRDefault="004D7C32" w:rsidP="00E24B3D">
            <w:pPr>
              <w:pStyle w:val="p"/>
              <w:spacing w:before="240" w:line="280" w:lineRule="atLeast"/>
              <w:ind w:left="403" w:right="202"/>
              <w:rPr>
                <w:rStyle w:val="documentparentContainerleftBox"/>
                <w:rFonts w:eastAsia="Open Sans"/>
                <w:sz w:val="22"/>
                <w:szCs w:val="22"/>
                <w:shd w:val="clear" w:color="auto" w:fill="auto"/>
              </w:rPr>
            </w:pPr>
            <w:r w:rsidRPr="004C007A"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  <w:t>AIM</w:t>
            </w:r>
            <w:r w:rsidRPr="004C007A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 </w:t>
            </w:r>
            <w:r w:rsidRPr="004C007A"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  <w:t>Institute</w:t>
            </w:r>
          </w:p>
          <w:p w14:paraId="387AC596" w14:textId="0298DA00" w:rsidR="002E0046" w:rsidRDefault="001F65BD" w:rsidP="00603C2A">
            <w:pPr>
              <w:pStyle w:val="p"/>
              <w:spacing w:before="100" w:after="120" w:line="28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Program Coordinator, </w:t>
            </w:r>
            <w:r w:rsidR="009E199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Instructor</w:t>
            </w:r>
            <w:r w:rsidR="004607DD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 </w:t>
            </w:r>
            <w:r w:rsidR="00C22D9B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and </w:t>
            </w:r>
            <w:r w:rsidR="00974577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Curriculum Developer</w:t>
            </w:r>
          </w:p>
          <w:p w14:paraId="000AA54A" w14:textId="301F3681" w:rsidR="006A5165" w:rsidRPr="0027247C" w:rsidRDefault="006A5165" w:rsidP="00CF4F48">
            <w:pPr>
              <w:pStyle w:val="p"/>
              <w:spacing w:line="28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Classes</w:t>
            </w:r>
          </w:p>
          <w:p w14:paraId="2F304E84" w14:textId="77777777" w:rsidR="009E199C" w:rsidRPr="00C22D9B" w:rsidRDefault="009E199C" w:rsidP="0009633A">
            <w:pPr>
              <w:pStyle w:val="p"/>
              <w:numPr>
                <w:ilvl w:val="0"/>
                <w:numId w:val="19"/>
              </w:numPr>
              <w:spacing w:before="120"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Demystifying Tech Careers</w:t>
            </w:r>
          </w:p>
          <w:p w14:paraId="007023B9" w14:textId="3F47FA79" w:rsidR="00754C33" w:rsidRPr="007102B6" w:rsidRDefault="009E199C" w:rsidP="007102B6">
            <w:pPr>
              <w:pStyle w:val="p"/>
              <w:numPr>
                <w:ilvl w:val="0"/>
                <w:numId w:val="19"/>
              </w:numPr>
              <w:spacing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Digital</w:t>
            </w:r>
            <w:r w:rsidR="009210D1"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 xml:space="preserve"> Literacy</w:t>
            </w:r>
          </w:p>
          <w:p w14:paraId="002ED620" w14:textId="4FA8EBA8" w:rsidR="00212C6C" w:rsidRPr="00C22D9B" w:rsidRDefault="00754C33" w:rsidP="00212C6C">
            <w:pPr>
              <w:pStyle w:val="p"/>
              <w:numPr>
                <w:ilvl w:val="0"/>
                <w:numId w:val="19"/>
              </w:numPr>
              <w:spacing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Foundations of Web Development</w:t>
            </w:r>
          </w:p>
          <w:p w14:paraId="3C68952C" w14:textId="3DA7B503" w:rsidR="00E914F2" w:rsidRDefault="00E914F2" w:rsidP="00E914F2">
            <w:pPr>
              <w:pStyle w:val="p"/>
              <w:spacing w:line="280" w:lineRule="atLeast"/>
              <w:ind w:right="202" w:firstLine="450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Committees</w:t>
            </w:r>
          </w:p>
          <w:p w14:paraId="3529D4DB" w14:textId="73A12568" w:rsidR="00212C6C" w:rsidRPr="00C22D9B" w:rsidRDefault="00E914F2" w:rsidP="00212C6C">
            <w:pPr>
              <w:pStyle w:val="p"/>
              <w:numPr>
                <w:ilvl w:val="0"/>
                <w:numId w:val="19"/>
              </w:numPr>
              <w:spacing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Curriculum Committee</w:t>
            </w:r>
          </w:p>
          <w:p w14:paraId="2BB2C5C3" w14:textId="5B4E84F9" w:rsidR="002E0046" w:rsidRPr="00C22D9B" w:rsidRDefault="00E914F2" w:rsidP="002E0046">
            <w:pPr>
              <w:pStyle w:val="p"/>
              <w:numPr>
                <w:ilvl w:val="0"/>
                <w:numId w:val="19"/>
              </w:numPr>
              <w:spacing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Strategic Planning Committee</w:t>
            </w:r>
          </w:p>
          <w:p w14:paraId="69F3F1F6" w14:textId="2254D29B" w:rsidR="004E21DD" w:rsidRPr="000F2141" w:rsidRDefault="004D7C32" w:rsidP="000F2141">
            <w:pPr>
              <w:pStyle w:val="p"/>
              <w:pBdr>
                <w:bottom w:val="single" w:sz="4" w:space="1" w:color="auto"/>
              </w:pBdr>
              <w:spacing w:before="100" w:line="280" w:lineRule="atLeast"/>
              <w:ind w:left="403" w:right="202"/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</w:pP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Omaha, NE </w:t>
            </w:r>
            <w:r w:rsidR="006C7569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                       </w:t>
            </w:r>
            <w:r w:rsidR="00F07E93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</w:t>
            </w:r>
            <w:r w:rsidR="006C7569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</w:t>
            </w: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July 2021 </w:t>
            </w:r>
            <w:r w:rsidR="004E21DD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–</w:t>
            </w: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</w:t>
            </w:r>
            <w:r w:rsidR="00F07E93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June 2022</w:t>
            </w:r>
          </w:p>
          <w:p w14:paraId="186F83B5" w14:textId="059CCA56" w:rsidR="007360DC" w:rsidRPr="004C007A" w:rsidRDefault="00C22D9B" w:rsidP="004E21DD">
            <w:pPr>
              <w:pStyle w:val="p"/>
              <w:spacing w:before="240" w:line="280" w:lineRule="atLeast"/>
              <w:ind w:left="403" w:right="202"/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</w:pPr>
            <w:r w:rsidRPr="004C007A"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  <w:t>Hill Administrative Services</w:t>
            </w:r>
          </w:p>
          <w:p w14:paraId="0E257B86" w14:textId="632EE0B6" w:rsidR="007A0EBE" w:rsidRPr="0027247C" w:rsidRDefault="007A0EBE" w:rsidP="008822D1">
            <w:pPr>
              <w:pStyle w:val="p"/>
              <w:spacing w:before="160" w:line="28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PC Technician</w:t>
            </w:r>
          </w:p>
          <w:p w14:paraId="6BCA000B" w14:textId="39074B22" w:rsidR="007A0EBE" w:rsidRPr="00603C2A" w:rsidRDefault="007A0EBE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</w:pP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Omaha, NE</w:t>
            </w:r>
            <w:r w:rsidR="003C6D7D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      </w:t>
            </w:r>
            <w:r w:rsidR="006C7569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</w:t>
            </w:r>
            <w:r w:rsidR="00F07E93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 </w:t>
            </w:r>
            <w:r w:rsidR="00642C9C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September</w:t>
            </w: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2020 – </w:t>
            </w:r>
            <w:r w:rsidR="0029119A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January 2021</w:t>
            </w:r>
          </w:p>
          <w:p w14:paraId="1038E8DC" w14:textId="2F06C9AA" w:rsidR="007A0EBE" w:rsidRPr="007A0EBE" w:rsidRDefault="007A0EBE" w:rsidP="008822D1">
            <w:pPr>
              <w:pStyle w:val="p"/>
              <w:spacing w:before="100" w:line="280" w:lineRule="atLeast"/>
              <w:ind w:left="403" w:right="202"/>
              <w:rPr>
                <w:rStyle w:val="documentparentContainerleftBox"/>
                <w:rFonts w:eastAsia="Open Sans"/>
                <w:i/>
                <w:iCs/>
                <w:sz w:val="20"/>
                <w:szCs w:val="20"/>
                <w:shd w:val="clear" w:color="auto" w:fill="auto"/>
              </w:rPr>
            </w:pPr>
          </w:p>
        </w:tc>
        <w:tc>
          <w:tcPr>
            <w:tcW w:w="7143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2620606B" w14:textId="188EC889" w:rsidR="007360DC" w:rsidRPr="0027247C" w:rsidRDefault="0027400D" w:rsidP="007546E6">
            <w:pPr>
              <w:pStyle w:val="p"/>
              <w:spacing w:line="280" w:lineRule="atLeast"/>
              <w:ind w:left="403" w:right="202"/>
              <w:rPr>
                <w:rStyle w:val="documenttxtItl"/>
                <w:rFonts w:eastAsia="Open Sans"/>
                <w:b/>
                <w:bCs/>
                <w:i w:val="0"/>
                <w:iCs w:val="0"/>
                <w:color w:val="000000"/>
                <w:sz w:val="22"/>
                <w:szCs w:val="22"/>
              </w:rPr>
            </w:pPr>
            <w:r w:rsidRPr="0027247C">
              <w:rPr>
                <w:rStyle w:val="documenttxtItl"/>
                <w:rFonts w:eastAsia="Open Sans"/>
                <w:b/>
                <w:bCs/>
                <w:i w:val="0"/>
                <w:iCs w:val="0"/>
                <w:color w:val="000000"/>
                <w:sz w:val="22"/>
                <w:szCs w:val="22"/>
              </w:rPr>
              <w:t xml:space="preserve">TECHNICAL </w:t>
            </w:r>
            <w:r w:rsidR="007360DC" w:rsidRPr="0027247C">
              <w:rPr>
                <w:rStyle w:val="documenttxtItl"/>
                <w:rFonts w:eastAsia="Open Sans"/>
                <w:b/>
                <w:bCs/>
                <w:i w:val="0"/>
                <w:iCs w:val="0"/>
                <w:color w:val="000000"/>
                <w:sz w:val="22"/>
                <w:szCs w:val="22"/>
              </w:rPr>
              <w:t>SKILLS</w:t>
            </w:r>
          </w:p>
          <w:p w14:paraId="45D7BF83" w14:textId="677E1AC6" w:rsidR="00AE206A" w:rsidRDefault="00AE206A" w:rsidP="007360DC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Create custom</w:t>
            </w:r>
            <w:r w:rsidR="001C4BC1">
              <w:rPr>
                <w:rStyle w:val="span"/>
                <w:rFonts w:eastAsia="Open Sans"/>
                <w:sz w:val="22"/>
                <w:szCs w:val="22"/>
              </w:rPr>
              <w:t xml:space="preserve"> applications and </w:t>
            </w:r>
            <w:r>
              <w:rPr>
                <w:rStyle w:val="span"/>
                <w:rFonts w:eastAsia="Open Sans"/>
                <w:sz w:val="22"/>
                <w:szCs w:val="22"/>
              </w:rPr>
              <w:t xml:space="preserve">themes for websites in </w:t>
            </w:r>
            <w:r w:rsidR="00F40F01">
              <w:rPr>
                <w:rStyle w:val="span"/>
                <w:rFonts w:eastAsia="Open Sans"/>
                <w:sz w:val="22"/>
                <w:szCs w:val="22"/>
              </w:rPr>
              <w:t>WordPress using HTML/CSS, JavaScript, jQuery and PHP.</w:t>
            </w:r>
            <w:r w:rsidR="00D41E94">
              <w:rPr>
                <w:rStyle w:val="span"/>
                <w:rFonts w:eastAsia="Open Sans"/>
                <w:sz w:val="22"/>
                <w:szCs w:val="22"/>
              </w:rPr>
              <w:t xml:space="preserve"> Utilize</w:t>
            </w:r>
            <w:r w:rsidR="002F4205">
              <w:rPr>
                <w:rStyle w:val="span"/>
                <w:rFonts w:eastAsia="Open Sans"/>
                <w:sz w:val="22"/>
                <w:szCs w:val="22"/>
              </w:rPr>
              <w:t>,</w:t>
            </w:r>
            <w:r w:rsidR="00C05746">
              <w:rPr>
                <w:rStyle w:val="span"/>
                <w:rFonts w:eastAsia="Open Sans"/>
                <w:sz w:val="22"/>
                <w:szCs w:val="22"/>
              </w:rPr>
              <w:t xml:space="preserve"> install,</w:t>
            </w:r>
            <w:r w:rsidR="002F4205">
              <w:rPr>
                <w:rStyle w:val="span"/>
                <w:rFonts w:eastAsia="Open Sans"/>
                <w:sz w:val="22"/>
                <w:szCs w:val="22"/>
              </w:rPr>
              <w:t xml:space="preserve"> monitor and update</w:t>
            </w:r>
            <w:r w:rsidR="00D41E94">
              <w:rPr>
                <w:rStyle w:val="span"/>
                <w:rFonts w:eastAsia="Open Sans"/>
                <w:sz w:val="22"/>
                <w:szCs w:val="22"/>
              </w:rPr>
              <w:t xml:space="preserve"> Advanced Custom Fields</w:t>
            </w:r>
            <w:r w:rsidR="002F4205">
              <w:rPr>
                <w:rStyle w:val="span"/>
                <w:rFonts w:eastAsia="Open Sans"/>
                <w:sz w:val="22"/>
                <w:szCs w:val="22"/>
              </w:rPr>
              <w:t>,</w:t>
            </w:r>
            <w:r w:rsidR="00D41E94">
              <w:rPr>
                <w:rStyle w:val="span"/>
                <w:rFonts w:eastAsia="Open Sans"/>
                <w:sz w:val="22"/>
                <w:szCs w:val="22"/>
              </w:rPr>
              <w:t xml:space="preserve"> Gutenberg </w:t>
            </w:r>
            <w:r w:rsidR="002F4205">
              <w:rPr>
                <w:rStyle w:val="span"/>
                <w:rFonts w:eastAsia="Open Sans"/>
                <w:sz w:val="22"/>
                <w:szCs w:val="22"/>
              </w:rPr>
              <w:t>block editor, and over a dozen other WordPress plugins</w:t>
            </w:r>
            <w:r w:rsidR="00C05746">
              <w:rPr>
                <w:rStyle w:val="span"/>
                <w:rFonts w:eastAsia="Open Sans"/>
                <w:sz w:val="22"/>
                <w:szCs w:val="22"/>
              </w:rPr>
              <w:t>.</w:t>
            </w:r>
          </w:p>
          <w:p w14:paraId="3EB17E77" w14:textId="21F4C289" w:rsidR="00C82204" w:rsidRDefault="00780F00" w:rsidP="007360DC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 xml:space="preserve">Create </w:t>
            </w:r>
            <w:r w:rsidR="004607DD">
              <w:rPr>
                <w:rStyle w:val="span"/>
                <w:rFonts w:eastAsia="Open Sans"/>
                <w:sz w:val="22"/>
                <w:szCs w:val="22"/>
              </w:rPr>
              <w:t xml:space="preserve">curriculum </w:t>
            </w:r>
            <w:r>
              <w:rPr>
                <w:rStyle w:val="span"/>
                <w:rFonts w:eastAsia="Open Sans"/>
                <w:sz w:val="22"/>
                <w:szCs w:val="22"/>
              </w:rPr>
              <w:t>and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implement lesson plans,</w:t>
            </w:r>
            <w:r w:rsidR="004F5508">
              <w:rPr>
                <w:rStyle w:val="span"/>
                <w:rFonts w:eastAsia="Open Sans"/>
                <w:sz w:val="22"/>
                <w:szCs w:val="22"/>
              </w:rPr>
              <w:t xml:space="preserve"> teach,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</w:t>
            </w:r>
            <w:r w:rsidR="009F272B">
              <w:rPr>
                <w:rStyle w:val="span"/>
                <w:rFonts w:eastAsia="Open Sans"/>
                <w:sz w:val="22"/>
                <w:szCs w:val="22"/>
              </w:rPr>
              <w:t>troubleshoot,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and contribute to other prospective developers’ code, instruct </w:t>
            </w:r>
            <w:r>
              <w:rPr>
                <w:rStyle w:val="span"/>
                <w:rFonts w:eastAsia="Open Sans"/>
                <w:sz w:val="22"/>
                <w:szCs w:val="22"/>
              </w:rPr>
              <w:t>rigorous courses while ensuring student comprehension of the material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>, introduce students to different areas of IT including</w:t>
            </w:r>
            <w:r w:rsidR="00C847F8">
              <w:rPr>
                <w:rStyle w:val="span"/>
                <w:rFonts w:eastAsia="Open Sans"/>
                <w:sz w:val="22"/>
                <w:szCs w:val="22"/>
              </w:rPr>
              <w:t xml:space="preserve"> </w:t>
            </w:r>
            <w:r w:rsidR="00441CF2">
              <w:rPr>
                <w:rStyle w:val="span"/>
                <w:rFonts w:eastAsia="Open Sans"/>
                <w:sz w:val="22"/>
                <w:szCs w:val="22"/>
              </w:rPr>
              <w:t xml:space="preserve">Design, </w:t>
            </w:r>
            <w:r w:rsidR="00C847F8">
              <w:rPr>
                <w:rStyle w:val="span"/>
                <w:rFonts w:eastAsia="Open Sans"/>
                <w:sz w:val="22"/>
                <w:szCs w:val="22"/>
              </w:rPr>
              <w:t>Infrastructure,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Web/Software Development, </w:t>
            </w:r>
            <w:r w:rsidR="00443F8B">
              <w:rPr>
                <w:rStyle w:val="span"/>
                <w:rFonts w:eastAsia="Open Sans"/>
                <w:sz w:val="22"/>
                <w:szCs w:val="22"/>
              </w:rPr>
              <w:t>Operations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and Data.</w:t>
            </w:r>
          </w:p>
          <w:p w14:paraId="6A3F83AB" w14:textId="000E1614" w:rsidR="007360DC" w:rsidRDefault="00780F00" w:rsidP="007360DC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 xml:space="preserve">Experience </w:t>
            </w:r>
            <w:r w:rsidR="007360DC" w:rsidRPr="00F82882">
              <w:rPr>
                <w:rStyle w:val="span"/>
                <w:rFonts w:eastAsia="Open Sans"/>
                <w:sz w:val="22"/>
                <w:szCs w:val="22"/>
              </w:rPr>
              <w:t xml:space="preserve">troubleshooting multi-function printers, phone systems, EDI code, </w:t>
            </w:r>
            <w:r w:rsidR="00C65B76">
              <w:rPr>
                <w:rStyle w:val="span"/>
                <w:rFonts w:eastAsia="Open Sans"/>
                <w:sz w:val="22"/>
                <w:szCs w:val="22"/>
              </w:rPr>
              <w:t xml:space="preserve">SQL reporting errors, </w:t>
            </w:r>
            <w:r w:rsidR="007360DC" w:rsidRPr="00F82882">
              <w:rPr>
                <w:rStyle w:val="span"/>
                <w:rFonts w:eastAsia="Open Sans"/>
                <w:sz w:val="22"/>
                <w:szCs w:val="22"/>
              </w:rPr>
              <w:t>VPN configuration, internet connectivity, desktop/laptops/cell phones</w:t>
            </w:r>
            <w:r w:rsidR="00941528">
              <w:rPr>
                <w:rStyle w:val="span"/>
                <w:rFonts w:eastAsia="Open Sans"/>
                <w:sz w:val="22"/>
                <w:szCs w:val="22"/>
              </w:rPr>
              <w:t>/printers/phone systems</w:t>
            </w:r>
            <w:r w:rsidR="007360DC" w:rsidRPr="00F82882">
              <w:rPr>
                <w:rStyle w:val="span"/>
                <w:rFonts w:eastAsia="Open Sans"/>
                <w:sz w:val="22"/>
                <w:szCs w:val="22"/>
              </w:rPr>
              <w:t xml:space="preserve"> (hardware, software, firmware),</w:t>
            </w:r>
            <w:r w:rsidR="00941528">
              <w:rPr>
                <w:rStyle w:val="span"/>
                <w:rFonts w:eastAsia="Open Sans"/>
                <w:sz w:val="22"/>
                <w:szCs w:val="22"/>
              </w:rPr>
              <w:t xml:space="preserve"> phone switchboards, basic server administration,</w:t>
            </w:r>
            <w:r w:rsidR="007360DC" w:rsidRPr="00F82882">
              <w:rPr>
                <w:rStyle w:val="span"/>
                <w:rFonts w:eastAsia="Open Sans"/>
                <w:sz w:val="22"/>
                <w:szCs w:val="22"/>
              </w:rPr>
              <w:t xml:space="preserve"> distribution groups, and basic cybersecurity.</w:t>
            </w:r>
          </w:p>
          <w:p w14:paraId="083C9609" w14:textId="77777777" w:rsidR="007360DC" w:rsidRPr="00C82204" w:rsidRDefault="007360DC" w:rsidP="00A80FCB">
            <w:pPr>
              <w:spacing w:line="240" w:lineRule="auto"/>
              <w:rPr>
                <w:rStyle w:val="span"/>
                <w:rFonts w:eastAsia="Open Sans"/>
              </w:rPr>
            </w:pPr>
          </w:p>
          <w:p w14:paraId="74D004E0" w14:textId="02CDA73B" w:rsidR="00A207CA" w:rsidRPr="0027247C" w:rsidRDefault="00A207CA" w:rsidP="00A80FCB">
            <w:pPr>
              <w:pStyle w:val="p"/>
              <w:spacing w:line="240" w:lineRule="auto"/>
              <w:ind w:left="400" w:right="200"/>
              <w:rPr>
                <w:rStyle w:val="span"/>
                <w:rFonts w:eastAsia="Open Sans"/>
                <w:sz w:val="22"/>
                <w:szCs w:val="22"/>
              </w:rPr>
            </w:pPr>
            <w:r w:rsidRPr="0027247C">
              <w:rPr>
                <w:rStyle w:val="span"/>
                <w:rFonts w:eastAsia="Open Sans"/>
                <w:b/>
                <w:bCs/>
                <w:sz w:val="22"/>
                <w:szCs w:val="22"/>
              </w:rPr>
              <w:t>LEADERSHIP AND</w:t>
            </w:r>
            <w:r w:rsidR="00BF2692" w:rsidRPr="0027247C">
              <w:rPr>
                <w:rStyle w:val="span"/>
                <w:rFonts w:eastAsia="Open Sans"/>
                <w:b/>
                <w:bCs/>
                <w:sz w:val="22"/>
                <w:szCs w:val="22"/>
              </w:rPr>
              <w:t xml:space="preserve"> PROJECT </w:t>
            </w:r>
            <w:r w:rsidRPr="0027247C">
              <w:rPr>
                <w:rStyle w:val="span"/>
                <w:rFonts w:eastAsia="Open Sans"/>
                <w:b/>
                <w:bCs/>
                <w:sz w:val="22"/>
                <w:szCs w:val="22"/>
              </w:rPr>
              <w:t>MANAGEMENT</w:t>
            </w:r>
          </w:p>
          <w:p w14:paraId="13C3CF03" w14:textId="77777777" w:rsidR="007546E6" w:rsidRDefault="00A207CA" w:rsidP="00C748C5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 w:rsidRPr="00F82882">
              <w:rPr>
                <w:rStyle w:val="span"/>
                <w:rFonts w:eastAsia="Open Sans"/>
                <w:sz w:val="22"/>
                <w:szCs w:val="22"/>
              </w:rPr>
              <w:t>5 years of experience planning open and closed events</w:t>
            </w:r>
            <w:r w:rsidR="00E17024">
              <w:rPr>
                <w:rStyle w:val="span"/>
                <w:rFonts w:eastAsia="Open Sans"/>
                <w:sz w:val="22"/>
                <w:szCs w:val="22"/>
              </w:rPr>
              <w:t xml:space="preserve"> (outreach, trainings, </w:t>
            </w:r>
            <w:r w:rsidR="00140034">
              <w:rPr>
                <w:rStyle w:val="span"/>
                <w:rFonts w:eastAsia="Open Sans"/>
                <w:sz w:val="22"/>
                <w:szCs w:val="22"/>
              </w:rPr>
              <w:t>social events, etc.)</w:t>
            </w:r>
            <w:r w:rsidR="003269E6">
              <w:rPr>
                <w:rStyle w:val="span"/>
                <w:rFonts w:eastAsia="Open Sans"/>
                <w:sz w:val="22"/>
                <w:szCs w:val="22"/>
              </w:rPr>
              <w:t xml:space="preserve">, </w:t>
            </w:r>
            <w:r w:rsidRPr="00F82882">
              <w:rPr>
                <w:rStyle w:val="span"/>
                <w:rFonts w:eastAsia="Open Sans"/>
                <w:sz w:val="22"/>
                <w:szCs w:val="22"/>
              </w:rPr>
              <w:t>community engagements, maintaining schedules</w:t>
            </w:r>
            <w:r w:rsidR="0092665F">
              <w:rPr>
                <w:rStyle w:val="span"/>
                <w:rFonts w:eastAsia="Open Sans"/>
                <w:sz w:val="22"/>
                <w:szCs w:val="22"/>
              </w:rPr>
              <w:t>, ensur</w:t>
            </w:r>
            <w:r w:rsidR="00405AE8">
              <w:rPr>
                <w:rStyle w:val="span"/>
                <w:rFonts w:eastAsia="Open Sans"/>
                <w:sz w:val="22"/>
                <w:szCs w:val="22"/>
              </w:rPr>
              <w:t>e</w:t>
            </w:r>
            <w:r w:rsidR="0092665F">
              <w:rPr>
                <w:rStyle w:val="span"/>
                <w:rFonts w:eastAsia="Open Sans"/>
                <w:sz w:val="22"/>
                <w:szCs w:val="22"/>
              </w:rPr>
              <w:t xml:space="preserve"> project deadlines</w:t>
            </w:r>
            <w:r w:rsidR="003269E6">
              <w:rPr>
                <w:rStyle w:val="span"/>
                <w:rFonts w:eastAsia="Open Sans"/>
                <w:sz w:val="22"/>
                <w:szCs w:val="22"/>
              </w:rPr>
              <w:t>, public speaking to target audiences</w:t>
            </w:r>
            <w:r w:rsidRPr="00F82882">
              <w:rPr>
                <w:rStyle w:val="span"/>
                <w:rFonts w:eastAsia="Open Sans"/>
                <w:sz w:val="22"/>
                <w:szCs w:val="22"/>
              </w:rPr>
              <w:t xml:space="preserve"> </w:t>
            </w:r>
            <w:r w:rsidR="009F272B">
              <w:rPr>
                <w:rStyle w:val="span"/>
                <w:rFonts w:eastAsia="Open Sans"/>
                <w:sz w:val="22"/>
                <w:szCs w:val="22"/>
              </w:rPr>
              <w:t>(of up to 600 individuals)</w:t>
            </w:r>
            <w:r w:rsidR="00B403C1">
              <w:rPr>
                <w:rStyle w:val="span"/>
                <w:rFonts w:eastAsia="Open Sans"/>
                <w:sz w:val="22"/>
                <w:szCs w:val="22"/>
              </w:rPr>
              <w:t>,</w:t>
            </w:r>
            <w:r w:rsidRPr="00F82882">
              <w:rPr>
                <w:rStyle w:val="span"/>
                <w:rFonts w:eastAsia="Open Sans"/>
                <w:sz w:val="22"/>
                <w:szCs w:val="22"/>
              </w:rPr>
              <w:t xml:space="preserve"> creat</w:t>
            </w:r>
            <w:r w:rsidR="00B403C1">
              <w:rPr>
                <w:rStyle w:val="span"/>
                <w:rFonts w:eastAsia="Open Sans"/>
                <w:sz w:val="22"/>
                <w:szCs w:val="22"/>
              </w:rPr>
              <w:t xml:space="preserve">e </w:t>
            </w:r>
            <w:r w:rsidRPr="00F82882">
              <w:rPr>
                <w:rStyle w:val="span"/>
                <w:rFonts w:eastAsia="Open Sans"/>
                <w:sz w:val="22"/>
                <w:szCs w:val="22"/>
              </w:rPr>
              <w:t xml:space="preserve">advertisements for </w:t>
            </w:r>
            <w:r w:rsidR="00405AE8">
              <w:rPr>
                <w:rStyle w:val="span"/>
                <w:rFonts w:eastAsia="Open Sans"/>
                <w:sz w:val="22"/>
                <w:szCs w:val="22"/>
              </w:rPr>
              <w:t>events</w:t>
            </w:r>
          </w:p>
          <w:p w14:paraId="3BD7E392" w14:textId="65241C7F" w:rsidR="00A207CA" w:rsidRDefault="007546E6" w:rsidP="00C748C5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E</w:t>
            </w:r>
            <w:r w:rsidR="00217F6D">
              <w:rPr>
                <w:rStyle w:val="span"/>
                <w:rFonts w:eastAsia="Open Sans"/>
                <w:sz w:val="22"/>
                <w:szCs w:val="22"/>
              </w:rPr>
              <w:t xml:space="preserve">nsure quality services rendered to clients outlined in program grant, ensure </w:t>
            </w:r>
            <w:r>
              <w:rPr>
                <w:rStyle w:val="span"/>
                <w:rFonts w:eastAsia="Open Sans"/>
                <w:sz w:val="22"/>
                <w:szCs w:val="22"/>
              </w:rPr>
              <w:t xml:space="preserve">personal private information </w:t>
            </w:r>
            <w:r w:rsidR="00217F6D">
              <w:rPr>
                <w:rStyle w:val="span"/>
                <w:rFonts w:eastAsia="Open Sans"/>
                <w:sz w:val="22"/>
                <w:szCs w:val="22"/>
              </w:rPr>
              <w:t>data security for students, file compliance reports with funders</w:t>
            </w:r>
            <w:r w:rsidR="00405AE8">
              <w:rPr>
                <w:rStyle w:val="span"/>
                <w:rFonts w:eastAsia="Open Sans"/>
                <w:sz w:val="22"/>
                <w:szCs w:val="22"/>
              </w:rPr>
              <w:t>.</w:t>
            </w:r>
          </w:p>
          <w:p w14:paraId="620BA25E" w14:textId="77777777" w:rsidR="007360DC" w:rsidRPr="00F82882" w:rsidRDefault="007360DC" w:rsidP="003269E6">
            <w:pPr>
              <w:spacing w:line="240" w:lineRule="auto"/>
              <w:rPr>
                <w:b/>
                <w:i/>
                <w:iCs/>
              </w:rPr>
            </w:pPr>
          </w:p>
          <w:p w14:paraId="5031964E" w14:textId="28B5B718" w:rsidR="003F0F7C" w:rsidRDefault="003269E6" w:rsidP="007833BB">
            <w:pPr>
              <w:spacing w:line="240" w:lineRule="auto"/>
              <w:ind w:left="360"/>
              <w:rPr>
                <w:b/>
                <w:sz w:val="22"/>
                <w:szCs w:val="22"/>
              </w:rPr>
            </w:pPr>
            <w:r w:rsidRPr="0027247C">
              <w:rPr>
                <w:b/>
                <w:sz w:val="22"/>
                <w:szCs w:val="22"/>
              </w:rPr>
              <w:t>P</w:t>
            </w:r>
            <w:r w:rsidR="00212BB6" w:rsidRPr="0027247C">
              <w:rPr>
                <w:b/>
                <w:sz w:val="22"/>
                <w:szCs w:val="22"/>
              </w:rPr>
              <w:t>ROJECTS</w:t>
            </w:r>
            <w:r w:rsidR="00D01410">
              <w:rPr>
                <w:b/>
                <w:sz w:val="22"/>
                <w:szCs w:val="22"/>
              </w:rPr>
              <w:softHyphen/>
            </w:r>
            <w:r w:rsidR="00D01410">
              <w:rPr>
                <w:b/>
                <w:sz w:val="22"/>
                <w:szCs w:val="22"/>
              </w:rPr>
              <w:softHyphen/>
            </w:r>
          </w:p>
          <w:p w14:paraId="5E3DE9A9" w14:textId="793579AE" w:rsidR="00D01410" w:rsidRPr="00D01410" w:rsidRDefault="00D01410" w:rsidP="00D01410">
            <w:pPr>
              <w:pStyle w:val="p"/>
              <w:spacing w:before="100" w:line="280" w:lineRule="atLeast"/>
              <w:ind w:left="540"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 w:rsidRPr="00D01410">
              <w:rPr>
                <w:rStyle w:val="span"/>
                <w:rFonts w:eastAsia="Open Sans"/>
                <w:b/>
                <w:bCs/>
                <w:sz w:val="22"/>
                <w:szCs w:val="22"/>
              </w:rPr>
              <w:t>Playgrounds Website Overhaul</w:t>
            </w:r>
          </w:p>
          <w:p w14:paraId="138A045F" w14:textId="4FC9929C" w:rsidR="00D01410" w:rsidRDefault="00D01410" w:rsidP="00D01410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 w:rsidRPr="00D01410">
              <w:rPr>
                <w:rStyle w:val="span"/>
                <w:rFonts w:eastAsia="Open Sans"/>
                <w:sz w:val="22"/>
                <w:szCs w:val="22"/>
              </w:rPr>
              <w:t>Created the front-end code for this entire project according to the designs provided by our UX/UI Designer.</w:t>
            </w:r>
            <w:r w:rsidR="00285C44">
              <w:rPr>
                <w:rStyle w:val="span"/>
                <w:rFonts w:eastAsia="Open Sans"/>
                <w:sz w:val="22"/>
                <w:szCs w:val="22"/>
              </w:rPr>
              <w:t xml:space="preserve"> Ensure best SEO and ADA practices were followed for broad accessibility and outreach.</w:t>
            </w:r>
          </w:p>
          <w:p w14:paraId="3DBF1292" w14:textId="77777777" w:rsidR="007546E6" w:rsidRDefault="007546E6" w:rsidP="007546E6">
            <w:pPr>
              <w:pStyle w:val="p"/>
              <w:spacing w:before="100" w:line="280" w:lineRule="atLeast"/>
              <w:ind w:left="540"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b/>
                <w:bCs/>
                <w:sz w:val="22"/>
                <w:szCs w:val="22"/>
              </w:rPr>
              <w:t>Corporate Website Overhaul</w:t>
            </w:r>
          </w:p>
          <w:p w14:paraId="62B2C4EE" w14:textId="23FCA0CD" w:rsidR="007546E6" w:rsidRPr="007546E6" w:rsidRDefault="007546E6" w:rsidP="007546E6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Create design theme</w:t>
            </w:r>
            <w:r w:rsidR="00A44D2B">
              <w:rPr>
                <w:rStyle w:val="span"/>
                <w:rFonts w:eastAsia="Open Sans"/>
                <w:sz w:val="22"/>
                <w:szCs w:val="22"/>
              </w:rPr>
              <w:t xml:space="preserve"> and layout</w:t>
            </w:r>
            <w:r>
              <w:rPr>
                <w:rStyle w:val="span"/>
                <w:rFonts w:eastAsia="Open Sans"/>
                <w:sz w:val="22"/>
                <w:szCs w:val="22"/>
              </w:rPr>
              <w:t xml:space="preserve"> for header, </w:t>
            </w:r>
            <w:r w:rsidR="00A44D2B">
              <w:rPr>
                <w:rStyle w:val="span"/>
                <w:rFonts w:eastAsia="Open Sans"/>
                <w:sz w:val="22"/>
                <w:szCs w:val="22"/>
              </w:rPr>
              <w:t>footer,</w:t>
            </w:r>
            <w:r>
              <w:rPr>
                <w:rStyle w:val="span"/>
                <w:rFonts w:eastAsia="Open Sans"/>
                <w:sz w:val="22"/>
                <w:szCs w:val="22"/>
              </w:rPr>
              <w:t xml:space="preserve"> and several pages</w:t>
            </w:r>
            <w:r w:rsidR="00A44D2B">
              <w:rPr>
                <w:rStyle w:val="span"/>
                <w:rFonts w:eastAsia="Open Sans"/>
                <w:sz w:val="22"/>
                <w:szCs w:val="22"/>
              </w:rPr>
              <w:t xml:space="preserve"> and code it on front and back end</w:t>
            </w:r>
            <w:r>
              <w:rPr>
                <w:rStyle w:val="span"/>
                <w:rFonts w:eastAsia="Open Sans"/>
                <w:sz w:val="22"/>
                <w:szCs w:val="22"/>
              </w:rPr>
              <w:t>, add visual effects</w:t>
            </w:r>
            <w:r w:rsidR="00A44D2B">
              <w:rPr>
                <w:rStyle w:val="span"/>
                <w:rFonts w:eastAsia="Open Sans"/>
                <w:sz w:val="22"/>
                <w:szCs w:val="22"/>
              </w:rPr>
              <w:t>,</w:t>
            </w:r>
            <w:r>
              <w:rPr>
                <w:rStyle w:val="span"/>
                <w:rFonts w:eastAsia="Open Sans"/>
                <w:sz w:val="22"/>
                <w:szCs w:val="22"/>
              </w:rPr>
              <w:t xml:space="preserve"> and ensure ADA compliance throughout the site.</w:t>
            </w:r>
          </w:p>
          <w:p w14:paraId="3DB3889C" w14:textId="5DEE4752" w:rsidR="007546E6" w:rsidRDefault="007546E6" w:rsidP="007546E6">
            <w:pPr>
              <w:pStyle w:val="p"/>
              <w:spacing w:before="100" w:line="280" w:lineRule="atLeast"/>
              <w:ind w:left="540"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b/>
                <w:bCs/>
                <w:sz w:val="22"/>
                <w:szCs w:val="22"/>
              </w:rPr>
              <w:t>Clone and modify Kearney Site</w:t>
            </w:r>
          </w:p>
          <w:p w14:paraId="4A6FCA5F" w14:textId="4855A90E" w:rsidR="007546E6" w:rsidRPr="007546E6" w:rsidRDefault="007546E6" w:rsidP="007546E6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Clone Kearney, NE location website based off an existing branch.</w:t>
            </w:r>
          </w:p>
          <w:p w14:paraId="556CCFEA" w14:textId="71BAEE45" w:rsidR="007546E6" w:rsidRPr="007546E6" w:rsidRDefault="007546E6" w:rsidP="007546E6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Review content and replace all instances of information pertaining to existing location to reflect Kearney. Ensure accuracy of all cloned and modified information.</w:t>
            </w:r>
          </w:p>
          <w:p w14:paraId="2A85B0AC" w14:textId="77777777" w:rsidR="003F7D61" w:rsidRPr="00315FB2" w:rsidRDefault="003F7D61" w:rsidP="003F7D61">
            <w:pPr>
              <w:pStyle w:val="p"/>
              <w:spacing w:before="100" w:line="280" w:lineRule="atLeast"/>
              <w:ind w:left="540"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b/>
                <w:bCs/>
                <w:sz w:val="22"/>
                <w:szCs w:val="22"/>
              </w:rPr>
              <w:t>Foundations Plus</w:t>
            </w:r>
          </w:p>
          <w:p w14:paraId="65D7751F" w14:textId="77777777" w:rsidR="003F7D61" w:rsidRDefault="003F7D61" w:rsidP="003F7D61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Created the curriculum for the Foundations Plus class at AIM Institute. This class was geared to build individuals with little to no technical skill to become entry-level front-end web developers in a 100-hour course.</w:t>
            </w:r>
          </w:p>
          <w:p w14:paraId="07522943" w14:textId="70867902" w:rsidR="00CD2D7E" w:rsidRPr="00301430" w:rsidRDefault="00CD2D7E" w:rsidP="00B917EF">
            <w:pPr>
              <w:pBdr>
                <w:bottom w:val="single" w:sz="4" w:space="1" w:color="000000"/>
              </w:pBdr>
              <w:spacing w:before="360" w:line="240" w:lineRule="auto"/>
              <w:jc w:val="center"/>
              <w:rPr>
                <w:b/>
                <w:i/>
                <w:iCs/>
              </w:rPr>
            </w:pPr>
            <w:r w:rsidRPr="00301430">
              <w:rPr>
                <w:b/>
                <w:i/>
                <w:iCs/>
              </w:rPr>
              <w:t>Clifton StrengthsFinder</w:t>
            </w:r>
          </w:p>
          <w:p w14:paraId="29DC0DCB" w14:textId="77777777" w:rsidR="00CD2D7E" w:rsidRPr="00F82882" w:rsidRDefault="00CD2D7E" w:rsidP="00CD2D7E">
            <w:pPr>
              <w:pBdr>
                <w:bottom w:val="single" w:sz="4" w:space="1" w:color="000000"/>
              </w:pBdr>
              <w:spacing w:line="240" w:lineRule="auto"/>
              <w:jc w:val="center"/>
              <w:rPr>
                <w:b/>
                <w:i/>
                <w:iCs/>
                <w:sz w:val="12"/>
                <w:szCs w:val="12"/>
              </w:rPr>
            </w:pPr>
          </w:p>
          <w:p w14:paraId="6626DB5C" w14:textId="4E96B95E" w:rsidR="00CD2D7E" w:rsidRPr="00CD2D7E" w:rsidRDefault="00CD2D7E" w:rsidP="00CD2D7E">
            <w:pPr>
              <w:pBdr>
                <w:bottom w:val="single" w:sz="4" w:space="1" w:color="000000"/>
              </w:pBdr>
              <w:spacing w:line="240" w:lineRule="auto"/>
              <w:jc w:val="center"/>
              <w:rPr>
                <w:rStyle w:val="documenttxtItl"/>
                <w:i w:val="0"/>
                <w:iCs w:val="0"/>
              </w:rPr>
            </w:pPr>
            <w:r w:rsidRPr="00301430">
              <w:rPr>
                <w:b/>
                <w:sz w:val="22"/>
                <w:szCs w:val="22"/>
              </w:rPr>
              <w:t xml:space="preserve"> </w:t>
            </w:r>
            <w:r w:rsidRPr="00C752C5">
              <w:rPr>
                <w:sz w:val="22"/>
                <w:szCs w:val="22"/>
              </w:rPr>
              <w:t>Responsibility | Command | Ideation | Input | Adaptability</w:t>
            </w:r>
          </w:p>
        </w:tc>
      </w:tr>
    </w:tbl>
    <w:p w14:paraId="31ED5D17" w14:textId="77777777" w:rsidR="00801BE5" w:rsidRDefault="009E4C51">
      <w:pPr>
        <w:spacing w:line="20" w:lineRule="auto"/>
        <w:rPr>
          <w:rFonts w:ascii="Open Sans" w:eastAsia="Open Sans" w:hAnsi="Open Sans" w:cs="Open Sans"/>
          <w:color w:val="000000"/>
          <w:sz w:val="22"/>
          <w:szCs w:val="22"/>
        </w:rPr>
      </w:pPr>
      <w:r>
        <w:rPr>
          <w:color w:val="FFFFFF"/>
          <w:sz w:val="2"/>
        </w:rPr>
        <w:t>.</w:t>
      </w:r>
    </w:p>
    <w:sectPr w:rsidR="00801BE5">
      <w:pgSz w:w="11906" w:h="16838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  <w:embedRegular r:id="rId1" w:fontKey="{CD3858F6-04FC-4AF3-A3C6-7C5DC3555A04}"/>
    <w:embedBold r:id="rId2" w:fontKey="{5DA105DF-3E8E-4EAA-A80F-99DF22F2D979}"/>
    <w:embedItalic r:id="rId3" w:fontKey="{38B44CE1-DFF5-4B5E-A183-F1DC1D6A9DB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549D9D38-6FD0-404E-BBDF-4E9A9535E6B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9B04496B-C58A-4F81-A4E0-D6E3AABFDA0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05861"/>
    <w:multiLevelType w:val="multilevel"/>
    <w:tmpl w:val="A3D0D8D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 w:val="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260693"/>
    <w:multiLevelType w:val="hybridMultilevel"/>
    <w:tmpl w:val="A5100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5154B"/>
    <w:multiLevelType w:val="hybridMultilevel"/>
    <w:tmpl w:val="110E94F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0AAB72EE"/>
    <w:multiLevelType w:val="hybridMultilevel"/>
    <w:tmpl w:val="EDA2EB2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1BD9067F"/>
    <w:multiLevelType w:val="hybridMultilevel"/>
    <w:tmpl w:val="DE785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6924A5"/>
    <w:multiLevelType w:val="multilevel"/>
    <w:tmpl w:val="0BD2F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0D3CBB"/>
    <w:multiLevelType w:val="multilevel"/>
    <w:tmpl w:val="2176017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921965"/>
    <w:multiLevelType w:val="hybridMultilevel"/>
    <w:tmpl w:val="C2247D12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8" w15:restartNumberingAfterBreak="0">
    <w:nsid w:val="261657B8"/>
    <w:multiLevelType w:val="hybridMultilevel"/>
    <w:tmpl w:val="20781828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9" w15:restartNumberingAfterBreak="0">
    <w:nsid w:val="262D4777"/>
    <w:multiLevelType w:val="hybridMultilevel"/>
    <w:tmpl w:val="CB44A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A66584"/>
    <w:multiLevelType w:val="hybridMultilevel"/>
    <w:tmpl w:val="8EAAB742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1" w15:restartNumberingAfterBreak="0">
    <w:nsid w:val="2E6B69CD"/>
    <w:multiLevelType w:val="hybridMultilevel"/>
    <w:tmpl w:val="565A1A12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2" w15:restartNumberingAfterBreak="0">
    <w:nsid w:val="2E6C1BA5"/>
    <w:multiLevelType w:val="hybridMultilevel"/>
    <w:tmpl w:val="6A1068B6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2F417F34"/>
    <w:multiLevelType w:val="hybridMultilevel"/>
    <w:tmpl w:val="1CF89FA6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4" w15:restartNumberingAfterBreak="0">
    <w:nsid w:val="3203648C"/>
    <w:multiLevelType w:val="hybridMultilevel"/>
    <w:tmpl w:val="4B043A08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 w15:restartNumberingAfterBreak="0">
    <w:nsid w:val="35134DBA"/>
    <w:multiLevelType w:val="hybridMultilevel"/>
    <w:tmpl w:val="32123C3C"/>
    <w:lvl w:ilvl="0" w:tplc="040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6" w15:restartNumberingAfterBreak="0">
    <w:nsid w:val="41BE63AE"/>
    <w:multiLevelType w:val="hybridMultilevel"/>
    <w:tmpl w:val="A6D02DA8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7" w15:restartNumberingAfterBreak="0">
    <w:nsid w:val="46782D50"/>
    <w:multiLevelType w:val="hybridMultilevel"/>
    <w:tmpl w:val="0ACA4C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F053FB8"/>
    <w:multiLevelType w:val="hybridMultilevel"/>
    <w:tmpl w:val="76E0C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5A276F"/>
    <w:multiLevelType w:val="hybridMultilevel"/>
    <w:tmpl w:val="EA4E3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5921B60"/>
    <w:multiLevelType w:val="hybridMultilevel"/>
    <w:tmpl w:val="B7B6662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6FDE6210"/>
    <w:multiLevelType w:val="hybridMultilevel"/>
    <w:tmpl w:val="8B629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E1289E"/>
    <w:multiLevelType w:val="hybridMultilevel"/>
    <w:tmpl w:val="5E487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E964C7"/>
    <w:multiLevelType w:val="hybridMultilevel"/>
    <w:tmpl w:val="DF14B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435D31"/>
    <w:multiLevelType w:val="multilevel"/>
    <w:tmpl w:val="C194F08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3359094">
    <w:abstractNumId w:val="24"/>
  </w:num>
  <w:num w:numId="2" w16cid:durableId="1072971300">
    <w:abstractNumId w:val="6"/>
  </w:num>
  <w:num w:numId="3" w16cid:durableId="1449738713">
    <w:abstractNumId w:val="17"/>
  </w:num>
  <w:num w:numId="4" w16cid:durableId="142280323">
    <w:abstractNumId w:val="10"/>
  </w:num>
  <w:num w:numId="5" w16cid:durableId="1680933257">
    <w:abstractNumId w:val="13"/>
  </w:num>
  <w:num w:numId="6" w16cid:durableId="1246111376">
    <w:abstractNumId w:val="7"/>
  </w:num>
  <w:num w:numId="7" w16cid:durableId="303241070">
    <w:abstractNumId w:val="23"/>
  </w:num>
  <w:num w:numId="8" w16cid:durableId="1154295913">
    <w:abstractNumId w:val="12"/>
  </w:num>
  <w:num w:numId="9" w16cid:durableId="571893150">
    <w:abstractNumId w:val="8"/>
  </w:num>
  <w:num w:numId="10" w16cid:durableId="2093893487">
    <w:abstractNumId w:val="22"/>
  </w:num>
  <w:num w:numId="11" w16cid:durableId="98450590">
    <w:abstractNumId w:val="0"/>
  </w:num>
  <w:num w:numId="12" w16cid:durableId="703754698">
    <w:abstractNumId w:val="18"/>
  </w:num>
  <w:num w:numId="13" w16cid:durableId="351341604">
    <w:abstractNumId w:val="19"/>
  </w:num>
  <w:num w:numId="14" w16cid:durableId="568149038">
    <w:abstractNumId w:val="1"/>
  </w:num>
  <w:num w:numId="15" w16cid:durableId="1322391370">
    <w:abstractNumId w:val="11"/>
  </w:num>
  <w:num w:numId="16" w16cid:durableId="1610967667">
    <w:abstractNumId w:val="9"/>
  </w:num>
  <w:num w:numId="17" w16cid:durableId="719716505">
    <w:abstractNumId w:val="4"/>
  </w:num>
  <w:num w:numId="18" w16cid:durableId="997466096">
    <w:abstractNumId w:val="15"/>
  </w:num>
  <w:num w:numId="19" w16cid:durableId="1776320174">
    <w:abstractNumId w:val="16"/>
  </w:num>
  <w:num w:numId="20" w16cid:durableId="606230202">
    <w:abstractNumId w:val="21"/>
  </w:num>
  <w:num w:numId="21" w16cid:durableId="1948543759">
    <w:abstractNumId w:val="2"/>
  </w:num>
  <w:num w:numId="22" w16cid:durableId="749428188">
    <w:abstractNumId w:val="3"/>
  </w:num>
  <w:num w:numId="23" w16cid:durableId="1383872505">
    <w:abstractNumId w:val="14"/>
  </w:num>
  <w:num w:numId="24" w16cid:durableId="1038555434">
    <w:abstractNumId w:val="5"/>
  </w:num>
  <w:num w:numId="25" w16cid:durableId="210098321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BE5"/>
    <w:rsid w:val="000418EE"/>
    <w:rsid w:val="000477FB"/>
    <w:rsid w:val="00087775"/>
    <w:rsid w:val="0009633A"/>
    <w:rsid w:val="000A4967"/>
    <w:rsid w:val="000B5DD9"/>
    <w:rsid w:val="000C1EC0"/>
    <w:rsid w:val="000C6C71"/>
    <w:rsid w:val="000D5310"/>
    <w:rsid w:val="000F2141"/>
    <w:rsid w:val="00106CA3"/>
    <w:rsid w:val="00107162"/>
    <w:rsid w:val="0011234C"/>
    <w:rsid w:val="00113D3D"/>
    <w:rsid w:val="00117DF8"/>
    <w:rsid w:val="00127749"/>
    <w:rsid w:val="00140034"/>
    <w:rsid w:val="00143535"/>
    <w:rsid w:val="00144A1E"/>
    <w:rsid w:val="0016247C"/>
    <w:rsid w:val="00165C18"/>
    <w:rsid w:val="00166CE0"/>
    <w:rsid w:val="00193FA1"/>
    <w:rsid w:val="001A242E"/>
    <w:rsid w:val="001C4BC1"/>
    <w:rsid w:val="001D511B"/>
    <w:rsid w:val="001D7F15"/>
    <w:rsid w:val="001E0950"/>
    <w:rsid w:val="001E35CF"/>
    <w:rsid w:val="001F1E6A"/>
    <w:rsid w:val="001F65BD"/>
    <w:rsid w:val="002000A3"/>
    <w:rsid w:val="00212106"/>
    <w:rsid w:val="00212BB6"/>
    <w:rsid w:val="00212C6C"/>
    <w:rsid w:val="00217F6D"/>
    <w:rsid w:val="00246096"/>
    <w:rsid w:val="0027247C"/>
    <w:rsid w:val="0027312A"/>
    <w:rsid w:val="0027400D"/>
    <w:rsid w:val="00275520"/>
    <w:rsid w:val="00285C44"/>
    <w:rsid w:val="0029119A"/>
    <w:rsid w:val="00292BD4"/>
    <w:rsid w:val="00296E7B"/>
    <w:rsid w:val="002A1183"/>
    <w:rsid w:val="002A3A2C"/>
    <w:rsid w:val="002B0498"/>
    <w:rsid w:val="002B1ECE"/>
    <w:rsid w:val="002B73A0"/>
    <w:rsid w:val="002C1254"/>
    <w:rsid w:val="002C7941"/>
    <w:rsid w:val="002D70FD"/>
    <w:rsid w:val="002E0046"/>
    <w:rsid w:val="002E01BC"/>
    <w:rsid w:val="002F4205"/>
    <w:rsid w:val="00301430"/>
    <w:rsid w:val="00302A03"/>
    <w:rsid w:val="00306119"/>
    <w:rsid w:val="00311B51"/>
    <w:rsid w:val="00313FE4"/>
    <w:rsid w:val="00315FB2"/>
    <w:rsid w:val="00323B17"/>
    <w:rsid w:val="0032610F"/>
    <w:rsid w:val="003269E6"/>
    <w:rsid w:val="00346174"/>
    <w:rsid w:val="0036284F"/>
    <w:rsid w:val="00373759"/>
    <w:rsid w:val="00385F13"/>
    <w:rsid w:val="00390183"/>
    <w:rsid w:val="0039378B"/>
    <w:rsid w:val="003A204F"/>
    <w:rsid w:val="003A4479"/>
    <w:rsid w:val="003B411E"/>
    <w:rsid w:val="003C45E4"/>
    <w:rsid w:val="003C5250"/>
    <w:rsid w:val="003C6D7D"/>
    <w:rsid w:val="003F0F7C"/>
    <w:rsid w:val="003F7D61"/>
    <w:rsid w:val="004018DB"/>
    <w:rsid w:val="00405A86"/>
    <w:rsid w:val="00405AE8"/>
    <w:rsid w:val="00407BD7"/>
    <w:rsid w:val="00413992"/>
    <w:rsid w:val="00424327"/>
    <w:rsid w:val="00441CF2"/>
    <w:rsid w:val="004426F3"/>
    <w:rsid w:val="00443F8B"/>
    <w:rsid w:val="00454416"/>
    <w:rsid w:val="004607DD"/>
    <w:rsid w:val="00465420"/>
    <w:rsid w:val="00470081"/>
    <w:rsid w:val="00470551"/>
    <w:rsid w:val="00482649"/>
    <w:rsid w:val="004A245A"/>
    <w:rsid w:val="004C007A"/>
    <w:rsid w:val="004C3EB1"/>
    <w:rsid w:val="004C68F1"/>
    <w:rsid w:val="004C76E5"/>
    <w:rsid w:val="004D7C32"/>
    <w:rsid w:val="004E21DD"/>
    <w:rsid w:val="004F1854"/>
    <w:rsid w:val="004F5508"/>
    <w:rsid w:val="005058AA"/>
    <w:rsid w:val="005205CC"/>
    <w:rsid w:val="00525C31"/>
    <w:rsid w:val="00525E0B"/>
    <w:rsid w:val="00532274"/>
    <w:rsid w:val="00532EA8"/>
    <w:rsid w:val="005549E6"/>
    <w:rsid w:val="00556C58"/>
    <w:rsid w:val="00570FDB"/>
    <w:rsid w:val="005726F3"/>
    <w:rsid w:val="00591E97"/>
    <w:rsid w:val="0059395C"/>
    <w:rsid w:val="00594D16"/>
    <w:rsid w:val="005C13C3"/>
    <w:rsid w:val="005C4850"/>
    <w:rsid w:val="005D217E"/>
    <w:rsid w:val="005E5D72"/>
    <w:rsid w:val="005F100A"/>
    <w:rsid w:val="00603C2A"/>
    <w:rsid w:val="00612B74"/>
    <w:rsid w:val="00614541"/>
    <w:rsid w:val="00624EE5"/>
    <w:rsid w:val="00626EDE"/>
    <w:rsid w:val="00634C80"/>
    <w:rsid w:val="006354DA"/>
    <w:rsid w:val="00641353"/>
    <w:rsid w:val="00642968"/>
    <w:rsid w:val="00642C9C"/>
    <w:rsid w:val="00643EDA"/>
    <w:rsid w:val="00646283"/>
    <w:rsid w:val="00650E43"/>
    <w:rsid w:val="00664164"/>
    <w:rsid w:val="00692506"/>
    <w:rsid w:val="006A5165"/>
    <w:rsid w:val="006B413A"/>
    <w:rsid w:val="006C7569"/>
    <w:rsid w:val="006F0F07"/>
    <w:rsid w:val="006F1776"/>
    <w:rsid w:val="006F1F27"/>
    <w:rsid w:val="00707207"/>
    <w:rsid w:val="007102B6"/>
    <w:rsid w:val="00710D60"/>
    <w:rsid w:val="00713E30"/>
    <w:rsid w:val="00714980"/>
    <w:rsid w:val="007277A5"/>
    <w:rsid w:val="007323D4"/>
    <w:rsid w:val="00732A80"/>
    <w:rsid w:val="00735011"/>
    <w:rsid w:val="007360DC"/>
    <w:rsid w:val="007430DB"/>
    <w:rsid w:val="00751753"/>
    <w:rsid w:val="00752BEB"/>
    <w:rsid w:val="007546E6"/>
    <w:rsid w:val="00754C33"/>
    <w:rsid w:val="00774354"/>
    <w:rsid w:val="00776624"/>
    <w:rsid w:val="00780F00"/>
    <w:rsid w:val="0078163B"/>
    <w:rsid w:val="007833BB"/>
    <w:rsid w:val="007A0EBE"/>
    <w:rsid w:val="007A452F"/>
    <w:rsid w:val="007B5140"/>
    <w:rsid w:val="007B6367"/>
    <w:rsid w:val="007B6733"/>
    <w:rsid w:val="007E7563"/>
    <w:rsid w:val="00801BE5"/>
    <w:rsid w:val="00824A28"/>
    <w:rsid w:val="00831AD7"/>
    <w:rsid w:val="00832719"/>
    <w:rsid w:val="00845DC5"/>
    <w:rsid w:val="00865802"/>
    <w:rsid w:val="00866DD9"/>
    <w:rsid w:val="0087138C"/>
    <w:rsid w:val="00876CC2"/>
    <w:rsid w:val="00877C5D"/>
    <w:rsid w:val="00880D3F"/>
    <w:rsid w:val="008822D1"/>
    <w:rsid w:val="00883033"/>
    <w:rsid w:val="0088322D"/>
    <w:rsid w:val="0089271F"/>
    <w:rsid w:val="008A60C1"/>
    <w:rsid w:val="008C4AE5"/>
    <w:rsid w:val="008C6971"/>
    <w:rsid w:val="008E0623"/>
    <w:rsid w:val="008E1F5D"/>
    <w:rsid w:val="008E6D15"/>
    <w:rsid w:val="00910731"/>
    <w:rsid w:val="009210D1"/>
    <w:rsid w:val="0092665F"/>
    <w:rsid w:val="00933DEA"/>
    <w:rsid w:val="00941528"/>
    <w:rsid w:val="009437D9"/>
    <w:rsid w:val="00947425"/>
    <w:rsid w:val="00974577"/>
    <w:rsid w:val="00977E80"/>
    <w:rsid w:val="0098272E"/>
    <w:rsid w:val="0098367A"/>
    <w:rsid w:val="0098429D"/>
    <w:rsid w:val="0099022B"/>
    <w:rsid w:val="00997981"/>
    <w:rsid w:val="009C11F4"/>
    <w:rsid w:val="009E199C"/>
    <w:rsid w:val="009E1B37"/>
    <w:rsid w:val="009E4C51"/>
    <w:rsid w:val="009F272B"/>
    <w:rsid w:val="009F4B97"/>
    <w:rsid w:val="00A02B74"/>
    <w:rsid w:val="00A117C1"/>
    <w:rsid w:val="00A207CA"/>
    <w:rsid w:val="00A22595"/>
    <w:rsid w:val="00A4298A"/>
    <w:rsid w:val="00A44D2B"/>
    <w:rsid w:val="00A4683A"/>
    <w:rsid w:val="00A60423"/>
    <w:rsid w:val="00A61B7A"/>
    <w:rsid w:val="00A80FCB"/>
    <w:rsid w:val="00A83F1C"/>
    <w:rsid w:val="00A84328"/>
    <w:rsid w:val="00A85123"/>
    <w:rsid w:val="00AA017D"/>
    <w:rsid w:val="00AB507F"/>
    <w:rsid w:val="00AE206A"/>
    <w:rsid w:val="00B03DD3"/>
    <w:rsid w:val="00B17E3D"/>
    <w:rsid w:val="00B27824"/>
    <w:rsid w:val="00B357BA"/>
    <w:rsid w:val="00B403C1"/>
    <w:rsid w:val="00B70C45"/>
    <w:rsid w:val="00B72723"/>
    <w:rsid w:val="00B77230"/>
    <w:rsid w:val="00B917EF"/>
    <w:rsid w:val="00BB3AFF"/>
    <w:rsid w:val="00BD0BC8"/>
    <w:rsid w:val="00BD5E6E"/>
    <w:rsid w:val="00BD6440"/>
    <w:rsid w:val="00BF2692"/>
    <w:rsid w:val="00BF5888"/>
    <w:rsid w:val="00C05746"/>
    <w:rsid w:val="00C130A1"/>
    <w:rsid w:val="00C22A66"/>
    <w:rsid w:val="00C22D9B"/>
    <w:rsid w:val="00C317B4"/>
    <w:rsid w:val="00C56501"/>
    <w:rsid w:val="00C5788B"/>
    <w:rsid w:val="00C65B76"/>
    <w:rsid w:val="00C748C5"/>
    <w:rsid w:val="00C752C5"/>
    <w:rsid w:val="00C75C36"/>
    <w:rsid w:val="00C82204"/>
    <w:rsid w:val="00C847F8"/>
    <w:rsid w:val="00CA6671"/>
    <w:rsid w:val="00CB3738"/>
    <w:rsid w:val="00CB52A4"/>
    <w:rsid w:val="00CB7594"/>
    <w:rsid w:val="00CC28C1"/>
    <w:rsid w:val="00CD18B4"/>
    <w:rsid w:val="00CD2D7E"/>
    <w:rsid w:val="00CD622F"/>
    <w:rsid w:val="00CF3C45"/>
    <w:rsid w:val="00CF4F48"/>
    <w:rsid w:val="00D01410"/>
    <w:rsid w:val="00D07DF3"/>
    <w:rsid w:val="00D15218"/>
    <w:rsid w:val="00D16996"/>
    <w:rsid w:val="00D17483"/>
    <w:rsid w:val="00D23338"/>
    <w:rsid w:val="00D35B5D"/>
    <w:rsid w:val="00D41E94"/>
    <w:rsid w:val="00D6367F"/>
    <w:rsid w:val="00D71524"/>
    <w:rsid w:val="00D7544F"/>
    <w:rsid w:val="00DA5AA1"/>
    <w:rsid w:val="00DB12C8"/>
    <w:rsid w:val="00DB48CA"/>
    <w:rsid w:val="00DB597A"/>
    <w:rsid w:val="00DB5D97"/>
    <w:rsid w:val="00DC183A"/>
    <w:rsid w:val="00DC3127"/>
    <w:rsid w:val="00DF3429"/>
    <w:rsid w:val="00DF7A8F"/>
    <w:rsid w:val="00E17024"/>
    <w:rsid w:val="00E24B3D"/>
    <w:rsid w:val="00E36A62"/>
    <w:rsid w:val="00E42AB7"/>
    <w:rsid w:val="00E5114A"/>
    <w:rsid w:val="00E665E2"/>
    <w:rsid w:val="00E914F2"/>
    <w:rsid w:val="00EC031F"/>
    <w:rsid w:val="00EC6E52"/>
    <w:rsid w:val="00EE52AC"/>
    <w:rsid w:val="00F07E93"/>
    <w:rsid w:val="00F14DDD"/>
    <w:rsid w:val="00F17DBF"/>
    <w:rsid w:val="00F27D18"/>
    <w:rsid w:val="00F40F01"/>
    <w:rsid w:val="00F74999"/>
    <w:rsid w:val="00F74F12"/>
    <w:rsid w:val="00F82882"/>
    <w:rsid w:val="00FB6260"/>
    <w:rsid w:val="00FC1EC0"/>
    <w:rsid w:val="00FD1448"/>
    <w:rsid w:val="00FD2D67"/>
    <w:rsid w:val="00FF135F"/>
    <w:rsid w:val="00FF5726"/>
    <w:rsid w:val="28BA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95AE6"/>
  <w15:docId w15:val="{FCB9857E-E83F-45E3-BF3C-5A1AA8FB6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fontsize">
    <w:name w:val="document_fontsize"/>
    <w:basedOn w:val="Normal"/>
    <w:rPr>
      <w:sz w:val="22"/>
      <w:szCs w:val="22"/>
    </w:rPr>
  </w:style>
  <w:style w:type="character" w:customStyle="1" w:styleId="documentparentContainerleftBox">
    <w:name w:val="document_parentContainer_leftBox"/>
    <w:basedOn w:val="DefaultParagraphFont"/>
    <w:rPr>
      <w:shd w:val="clear" w:color="auto" w:fill="F5F6F5"/>
    </w:rPr>
  </w:style>
  <w:style w:type="paragraph" w:customStyle="1" w:styleId="documentleftBoxsectionnth-child1">
    <w:name w:val="document_leftBox_section_nth-child(1)"/>
    <w:basedOn w:val="Normal"/>
  </w:style>
  <w:style w:type="paragraph" w:customStyle="1" w:styleId="PARAGRAPHNAME">
    <w:name w:val="PARAGRAPH_NAME"/>
    <w:basedOn w:val="Normal"/>
  </w:style>
  <w:style w:type="paragraph" w:customStyle="1" w:styleId="documentname">
    <w:name w:val="document_name"/>
    <w:basedOn w:val="Normal"/>
    <w:pPr>
      <w:spacing w:line="360" w:lineRule="atLeast"/>
    </w:pPr>
    <w:rPr>
      <w:sz w:val="34"/>
      <w:szCs w:val="34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whiteLine">
    <w:name w:val="whiteLine"/>
    <w:basedOn w:val="Normal"/>
    <w:pPr>
      <w:shd w:val="clear" w:color="auto" w:fill="F5F6F5"/>
      <w:spacing w:line="40" w:lineRule="atLeast"/>
    </w:pPr>
    <w:rPr>
      <w:sz w:val="4"/>
      <w:szCs w:val="4"/>
      <w:shd w:val="clear" w:color="auto" w:fill="F5F6F5"/>
    </w:rPr>
  </w:style>
  <w:style w:type="paragraph" w:customStyle="1" w:styleId="documentleftBoxsection">
    <w:name w:val="document_leftBox_section"/>
    <w:basedOn w:val="Normal"/>
    <w:pPr>
      <w:pBdr>
        <w:left w:val="none" w:sz="0" w:space="20" w:color="auto"/>
        <w:right w:val="none" w:sz="0" w:space="10" w:color="auto"/>
      </w:pBdr>
    </w:pPr>
  </w:style>
  <w:style w:type="paragraph" w:customStyle="1" w:styleId="div">
    <w:name w:val="div"/>
    <w:basedOn w:val="Normal"/>
  </w:style>
  <w:style w:type="character" w:customStyle="1" w:styleId="documenticonSvg">
    <w:name w:val="document_iconSvg"/>
    <w:basedOn w:val="DefaultParagraphFont"/>
  </w:style>
  <w:style w:type="character" w:customStyle="1" w:styleId="documenticoTxt">
    <w:name w:val="document_icoTxt"/>
    <w:basedOn w:val="DefaultParagraphFont"/>
  </w:style>
  <w:style w:type="table" w:customStyle="1" w:styleId="address">
    <w:name w:val="address"/>
    <w:basedOn w:val="TableNormal"/>
    <w:tblPr/>
  </w:style>
  <w:style w:type="paragraph" w:customStyle="1" w:styleId="documentleftBoxheading">
    <w:name w:val="document_leftBox_heading"/>
    <w:basedOn w:val="Normal"/>
  </w:style>
  <w:style w:type="paragraph" w:customStyle="1" w:styleId="documentsectionTitle">
    <w:name w:val="document_sectionTitle"/>
    <w:basedOn w:val="Normal"/>
    <w:pPr>
      <w:spacing w:line="340" w:lineRule="atLeast"/>
    </w:pPr>
    <w:rPr>
      <w:b/>
      <w:bCs/>
      <w:caps/>
      <w:color w:val="000000"/>
      <w:sz w:val="28"/>
      <w:szCs w:val="28"/>
    </w:rPr>
  </w:style>
  <w:style w:type="paragraph" w:customStyle="1" w:styleId="paragraphfirstparagraphparagapdiv">
    <w:name w:val="paragraph_firstparagraph_paragapdiv"/>
    <w:basedOn w:val="Normal"/>
    <w:rPr>
      <w:vanish/>
    </w:rPr>
  </w:style>
  <w:style w:type="paragraph" w:customStyle="1" w:styleId="documentparentContainersinglecolumn">
    <w:name w:val="document_parentContainer_singlecolumn"/>
    <w:basedOn w:val="Normal"/>
  </w:style>
  <w:style w:type="paragraph" w:customStyle="1" w:styleId="documentdispBlock">
    <w:name w:val="document_dispBlock"/>
    <w:basedOn w:val="Normal"/>
  </w:style>
  <w:style w:type="paragraph" w:customStyle="1" w:styleId="documenttxtBold">
    <w:name w:val="document_txtBold"/>
    <w:basedOn w:val="Normal"/>
    <w:rPr>
      <w:b/>
      <w:bCs/>
    </w:rPr>
  </w:style>
  <w:style w:type="character" w:customStyle="1" w:styleId="documenttxtItl">
    <w:name w:val="document_txtItl"/>
    <w:basedOn w:val="DefaultParagraphFont"/>
    <w:rPr>
      <w:i/>
      <w:iCs/>
    </w:rPr>
  </w:style>
  <w:style w:type="paragraph" w:customStyle="1" w:styleId="documenttxtItlParagraph">
    <w:name w:val="document_txtItl Paragraph"/>
    <w:basedOn w:val="Normal"/>
    <w:rPr>
      <w:i/>
      <w:iCs/>
    </w:rPr>
  </w:style>
  <w:style w:type="paragraph" w:customStyle="1" w:styleId="documentskillsparagraph">
    <w:name w:val="document_skills_paragraph"/>
    <w:basedOn w:val="Normal"/>
  </w:style>
  <w:style w:type="paragraph" w:customStyle="1" w:styleId="p">
    <w:name w:val="p"/>
    <w:basedOn w:val="Normal"/>
  </w:style>
  <w:style w:type="paragraph" w:customStyle="1" w:styleId="documentcertificateparagraph">
    <w:name w:val="document_certificate_paragraph"/>
    <w:basedOn w:val="Normal"/>
  </w:style>
  <w:style w:type="paragraph" w:customStyle="1" w:styleId="documentparentContainerleftBoxParagraph">
    <w:name w:val="document_parentContainer_leftBox Paragraph"/>
    <w:basedOn w:val="Normal"/>
    <w:pPr>
      <w:pBdr>
        <w:top w:val="none" w:sz="0" w:space="20" w:color="auto"/>
      </w:pBdr>
      <w:shd w:val="clear" w:color="auto" w:fill="F5F6F5"/>
    </w:pPr>
    <w:rPr>
      <w:shd w:val="clear" w:color="auto" w:fill="F5F6F5"/>
    </w:rPr>
  </w:style>
  <w:style w:type="character" w:customStyle="1" w:styleId="documentparentContainerrightBox">
    <w:name w:val="document_parentContainer_rightBox"/>
    <w:basedOn w:val="DefaultParagraphFont"/>
  </w:style>
  <w:style w:type="paragraph" w:customStyle="1" w:styleId="rightBoxgrayLine">
    <w:name w:val="rightBox_grayLine"/>
    <w:basedOn w:val="Normal"/>
    <w:pPr>
      <w:shd w:val="clear" w:color="auto" w:fill="E0E0E0"/>
    </w:pPr>
    <w:rPr>
      <w:shd w:val="clear" w:color="auto" w:fill="E0E0E0"/>
    </w:rPr>
  </w:style>
  <w:style w:type="paragraph" w:customStyle="1" w:styleId="documentsinglecolumnjobtitle">
    <w:name w:val="document_singlecolumn_jobtitle"/>
    <w:basedOn w:val="Normal"/>
    <w:rPr>
      <w:caps/>
    </w:rPr>
  </w:style>
  <w:style w:type="table" w:customStyle="1" w:styleId="documentparentContainer">
    <w:name w:val="document_parentContainer"/>
    <w:basedOn w:val="TableNormal"/>
    <w:tblPr/>
  </w:style>
  <w:style w:type="character" w:customStyle="1" w:styleId="Heading2Char">
    <w:name w:val="Heading 2 Char"/>
    <w:basedOn w:val="DefaultParagraphFont"/>
    <w:link w:val="Heading2"/>
    <w:rsid w:val="00311B51"/>
    <w:rPr>
      <w:b/>
      <w:bCs/>
      <w:iCs/>
      <w:sz w:val="36"/>
      <w:szCs w:val="36"/>
    </w:rPr>
  </w:style>
  <w:style w:type="paragraph" w:styleId="ListParagraph">
    <w:name w:val="List Paragraph"/>
    <w:basedOn w:val="Normal"/>
    <w:uiPriority w:val="34"/>
    <w:qFormat/>
    <w:rsid w:val="00614541"/>
    <w:pPr>
      <w:ind w:left="720"/>
      <w:contextualSpacing/>
    </w:pPr>
  </w:style>
  <w:style w:type="table" w:styleId="TableGrid">
    <w:name w:val="Table Grid"/>
    <w:basedOn w:val="TableNormal"/>
    <w:uiPriority w:val="59"/>
    <w:rsid w:val="000877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11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11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062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32EA8"/>
    <w:pPr>
      <w:spacing w:before="100" w:beforeAutospacing="1" w:after="100" w:afterAutospacing="1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44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bout:blank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google.com/maps/place/8216+City+Centre+Dr,+La+Vista,+NE+68128/@41.1830576,-96.0429556,17z/data=!3m1!4b1!4m5!3m4!1s0x87938b6cb2875387:0xc2222838a5be0f78!8m2!3d41.1830536!4d-96.0407669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hyperlink" Target="about:blan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8726F-B904-441D-8927-C6E3DD966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Cody Simpson</vt:lpstr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Cody Simpson</dc:title>
  <dc:creator>emily</dc:creator>
  <cp:lastModifiedBy>Cody Simpson</cp:lastModifiedBy>
  <cp:revision>15</cp:revision>
  <cp:lastPrinted>2021-10-06T20:43:00Z</cp:lastPrinted>
  <dcterms:created xsi:type="dcterms:W3CDTF">2022-05-23T02:34:00Z</dcterms:created>
  <dcterms:modified xsi:type="dcterms:W3CDTF">2022-05-23T02:47:00Z</dcterms:modified>
</cp:coreProperties>
</file>